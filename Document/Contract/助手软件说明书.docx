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C20" w:rsidRDefault="00382C20" w:rsidP="00382C20">
      <w:pPr>
        <w:jc w:val="left"/>
        <w:rPr>
          <w:rFonts w:ascii="宋体" w:hAnsi="宋体"/>
          <w:b/>
          <w:szCs w:val="21"/>
        </w:rPr>
      </w:pPr>
    </w:p>
    <w:p w:rsidR="00382C20" w:rsidRDefault="00382C20" w:rsidP="00382C20">
      <w:pPr>
        <w:jc w:val="left"/>
        <w:rPr>
          <w:rFonts w:ascii="宋体" w:hAnsi="宋体"/>
          <w:b/>
          <w:szCs w:val="21"/>
        </w:rPr>
      </w:pPr>
    </w:p>
    <w:p w:rsidR="00382C20" w:rsidRDefault="00382C20" w:rsidP="00382C20">
      <w:pPr>
        <w:jc w:val="center"/>
        <w:rPr>
          <w:rFonts w:ascii="宋体" w:hAnsi="宋体"/>
          <w:b/>
          <w:sz w:val="52"/>
          <w:szCs w:val="52"/>
        </w:rPr>
      </w:pPr>
    </w:p>
    <w:p w:rsidR="00382C20" w:rsidRDefault="00382C20" w:rsidP="00382C20">
      <w:pPr>
        <w:jc w:val="center"/>
        <w:rPr>
          <w:rFonts w:ascii="宋体" w:hAnsi="宋体"/>
          <w:b/>
          <w:sz w:val="52"/>
          <w:szCs w:val="52"/>
        </w:rPr>
      </w:pPr>
    </w:p>
    <w:p w:rsidR="00382C20" w:rsidRPr="00DC261A" w:rsidRDefault="00746C56" w:rsidP="00B26155">
      <w:pPr>
        <w:pStyle w:val="Heading1"/>
        <w:jc w:val="center"/>
        <w:rPr>
          <w:sz w:val="64"/>
          <w:szCs w:val="64"/>
        </w:rPr>
      </w:pPr>
      <w:bookmarkStart w:id="0" w:name="_Toc352752059"/>
      <w:bookmarkStart w:id="1" w:name="_Toc352751500"/>
      <w:r>
        <w:rPr>
          <w:rFonts w:hint="eastAsia"/>
          <w:sz w:val="64"/>
          <w:szCs w:val="64"/>
        </w:rPr>
        <w:t>助手功能设计说明书</w:t>
      </w:r>
      <w:r w:rsidR="00E20E97" w:rsidRPr="00DC261A">
        <w:rPr>
          <w:sz w:val="64"/>
          <w:szCs w:val="64"/>
        </w:rPr>
        <w:br/>
      </w:r>
      <w:bookmarkEnd w:id="0"/>
      <w:bookmarkEnd w:id="1"/>
    </w:p>
    <w:p w:rsidR="00382C20" w:rsidRDefault="00382C20" w:rsidP="00382C20"/>
    <w:p w:rsidR="00382C20" w:rsidRDefault="00382C20" w:rsidP="00382C20"/>
    <w:p w:rsidR="00382C20" w:rsidRPr="004F53D8" w:rsidRDefault="00382C20" w:rsidP="00382C20"/>
    <w:p w:rsidR="00382C20" w:rsidRDefault="00382C20" w:rsidP="00382C20"/>
    <w:p w:rsidR="00382C20" w:rsidRDefault="00382C20" w:rsidP="00382C20"/>
    <w:p w:rsidR="00382C20" w:rsidRDefault="00382C20" w:rsidP="00382C20"/>
    <w:p w:rsidR="00382C20" w:rsidRPr="00BD407B" w:rsidRDefault="00382C20" w:rsidP="00382C20"/>
    <w:p w:rsidR="00382C20" w:rsidRDefault="00382C20" w:rsidP="00382C20"/>
    <w:p w:rsidR="00382C20" w:rsidRDefault="00382C20" w:rsidP="00382C20"/>
    <w:p w:rsidR="00382C20" w:rsidRDefault="00382C20" w:rsidP="00382C20"/>
    <w:p w:rsidR="00382C20" w:rsidRDefault="00382C20" w:rsidP="00382C20">
      <w:pPr>
        <w:jc w:val="center"/>
      </w:pPr>
    </w:p>
    <w:p w:rsidR="00382C20" w:rsidRDefault="00382C20" w:rsidP="00382C20">
      <w:pPr>
        <w:jc w:val="center"/>
      </w:pPr>
    </w:p>
    <w:p w:rsidR="00382C20" w:rsidRDefault="00382C20" w:rsidP="00382C20">
      <w:pPr>
        <w:jc w:val="center"/>
      </w:pPr>
    </w:p>
    <w:p w:rsidR="00382C20" w:rsidRDefault="00382C20" w:rsidP="00382C20">
      <w:pPr>
        <w:jc w:val="center"/>
      </w:pPr>
    </w:p>
    <w:p w:rsidR="00382C20" w:rsidRDefault="00382C20" w:rsidP="00382C20">
      <w:pPr>
        <w:jc w:val="center"/>
      </w:pPr>
    </w:p>
    <w:p w:rsidR="00382C20" w:rsidRPr="00A23B03" w:rsidRDefault="00E21B6D" w:rsidP="00A23B03">
      <w:pPr>
        <w:pStyle w:val="Heading1"/>
        <w:rPr>
          <w:sz w:val="40"/>
          <w:szCs w:val="40"/>
          <w:u w:color="000000"/>
        </w:rPr>
      </w:pPr>
      <w:r>
        <w:rPr>
          <w:sz w:val="40"/>
          <w:szCs w:val="40"/>
          <w:u w:color="000000"/>
        </w:rPr>
        <w:br w:type="page"/>
      </w:r>
      <w:bookmarkStart w:id="2" w:name="_Toc350518331"/>
      <w:bookmarkStart w:id="3" w:name="_Toc352752061"/>
      <w:r w:rsidR="00A35AC0" w:rsidRPr="00E20E97">
        <w:rPr>
          <w:rFonts w:hint="eastAsia"/>
          <w:kern w:val="2"/>
          <w:u w:color="000000"/>
        </w:rPr>
        <w:lastRenderedPageBreak/>
        <w:t>一、</w:t>
      </w:r>
      <w:bookmarkEnd w:id="2"/>
      <w:bookmarkEnd w:id="3"/>
      <w:r w:rsidR="00C75296">
        <w:rPr>
          <w:rFonts w:hint="eastAsia"/>
          <w:kern w:val="2"/>
          <w:u w:color="000000"/>
        </w:rPr>
        <w:t>项目概述</w:t>
      </w:r>
      <w:r w:rsidR="00382C20" w:rsidRPr="00E20E97">
        <w:rPr>
          <w:rStyle w:val="Heading3Char"/>
          <w:rFonts w:hint="eastAsia"/>
          <w:sz w:val="44"/>
          <w:szCs w:val="44"/>
        </w:rPr>
        <w:t xml:space="preserve">                                                                                                            </w:t>
      </w:r>
    </w:p>
    <w:p w:rsidR="009971CF" w:rsidRDefault="00382C20" w:rsidP="009971C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  <w:u w:color="000000"/>
        </w:rPr>
        <w:br/>
        <w:t xml:space="preserve">    </w:t>
      </w:r>
      <w:r w:rsidR="00746C56">
        <w:rPr>
          <w:rFonts w:ascii="宋体" w:hAnsi="宋体" w:hint="eastAsia"/>
        </w:rPr>
        <w:t>本软件为安卓手机PC端辅助软件，由PC端软件、后台管理端构成。可以使用本软件对安卓操作系统的手机进行软件的安装、批量安装等操作，并同时具有数据统计等功能。</w:t>
      </w:r>
    </w:p>
    <w:p w:rsidR="00382C20" w:rsidRDefault="00382C20" w:rsidP="00382C20">
      <w:pPr>
        <w:pStyle w:val="Heading1"/>
        <w:rPr>
          <w:rFonts w:ascii="宋体" w:hAnsi="宋体"/>
          <w:kern w:val="2"/>
          <w:szCs w:val="44"/>
          <w:u w:color="000000"/>
        </w:rPr>
      </w:pPr>
      <w:bookmarkStart w:id="4" w:name="_Toc350806266"/>
      <w:bookmarkStart w:id="5" w:name="_Toc352752062"/>
      <w:r w:rsidRPr="00E20E97">
        <w:rPr>
          <w:rFonts w:ascii="宋体" w:hAnsi="宋体" w:hint="eastAsia"/>
          <w:kern w:val="2"/>
          <w:szCs w:val="44"/>
          <w:u w:color="000000"/>
        </w:rPr>
        <w:t>二、</w:t>
      </w:r>
      <w:bookmarkEnd w:id="4"/>
      <w:bookmarkEnd w:id="5"/>
      <w:r w:rsidR="006B14D8">
        <w:rPr>
          <w:rFonts w:ascii="宋体" w:hAnsi="宋体" w:hint="eastAsia"/>
          <w:kern w:val="2"/>
          <w:szCs w:val="44"/>
          <w:u w:color="000000"/>
        </w:rPr>
        <w:t>功能说明</w:t>
      </w:r>
    </w:p>
    <w:p w:rsidR="0095008E" w:rsidRPr="0095008E" w:rsidRDefault="006B14D8" w:rsidP="00EF4C1C">
      <w:pPr>
        <w:ind w:firstLine="360"/>
        <w:jc w:val="left"/>
        <w:rPr>
          <w:rFonts w:ascii="宋体" w:hAnsi="宋体"/>
          <w:sz w:val="28"/>
          <w:szCs w:val="28"/>
          <w:u w:color="000000"/>
        </w:rPr>
      </w:pPr>
      <w:r>
        <w:rPr>
          <w:rFonts w:ascii="宋体" w:hAnsi="宋体" w:hint="eastAsia"/>
          <w:sz w:val="28"/>
          <w:szCs w:val="28"/>
          <w:u w:color="000000"/>
        </w:rPr>
        <w:t>软件分为客户端与管理后台两部分，主要功能如下；</w:t>
      </w:r>
    </w:p>
    <w:p w:rsidR="006B14D8" w:rsidRPr="006B14D8" w:rsidRDefault="006B14D8" w:rsidP="006B14D8">
      <w:pPr>
        <w:pStyle w:val="Heading2"/>
        <w:numPr>
          <w:ilvl w:val="0"/>
          <w:numId w:val="21"/>
        </w:num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客户端</w:t>
      </w:r>
    </w:p>
    <w:p w:rsidR="006B14D8" w:rsidRDefault="006B14D8" w:rsidP="006B14D8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6B14D8">
        <w:rPr>
          <w:rFonts w:hint="eastAsia"/>
          <w:b/>
          <w:sz w:val="28"/>
          <w:szCs w:val="28"/>
        </w:rPr>
        <w:t>用户权限设置；</w:t>
      </w:r>
    </w:p>
    <w:p w:rsidR="006B14D8" w:rsidRPr="006B14D8" w:rsidRDefault="006B14D8" w:rsidP="006B14D8">
      <w:pPr>
        <w:ind w:left="420"/>
        <w:rPr>
          <w:szCs w:val="21"/>
        </w:rPr>
      </w:pPr>
      <w:r w:rsidRPr="006B14D8">
        <w:rPr>
          <w:rFonts w:hint="eastAsia"/>
          <w:szCs w:val="21"/>
        </w:rPr>
        <w:t>终端客户需要有有效账号才能登录</w:t>
      </w:r>
    </w:p>
    <w:p w:rsidR="006B14D8" w:rsidRPr="006B14D8" w:rsidRDefault="006B14D8" w:rsidP="006B14D8">
      <w:pPr>
        <w:pStyle w:val="ListParagraph"/>
        <w:ind w:left="420"/>
        <w:rPr>
          <w:szCs w:val="21"/>
        </w:rPr>
      </w:pPr>
      <w:r w:rsidRPr="006B14D8">
        <w:rPr>
          <w:rFonts w:hint="eastAsia"/>
          <w:szCs w:val="21"/>
        </w:rPr>
        <w:t>客户分一级代理，二级代理。一个一级代理可有多个二级代理</w:t>
      </w:r>
    </w:p>
    <w:p w:rsidR="006B14D8" w:rsidRPr="006B14D8" w:rsidRDefault="006B14D8" w:rsidP="006B14D8">
      <w:pPr>
        <w:pStyle w:val="ListParagraph"/>
        <w:ind w:left="420"/>
        <w:rPr>
          <w:szCs w:val="21"/>
        </w:rPr>
      </w:pPr>
      <w:r w:rsidRPr="006B14D8">
        <w:rPr>
          <w:rFonts w:hint="eastAsia"/>
          <w:szCs w:val="21"/>
        </w:rPr>
        <w:t>权限分明：</w:t>
      </w:r>
    </w:p>
    <w:p w:rsidR="006B14D8" w:rsidRPr="006B14D8" w:rsidRDefault="006B14D8" w:rsidP="006B14D8">
      <w:pPr>
        <w:pStyle w:val="ListParagraph"/>
        <w:ind w:left="420"/>
        <w:rPr>
          <w:szCs w:val="21"/>
        </w:rPr>
      </w:pPr>
      <w:r w:rsidRPr="006B14D8">
        <w:rPr>
          <w:rFonts w:hint="eastAsia"/>
          <w:szCs w:val="21"/>
        </w:rPr>
        <w:t>（</w:t>
      </w:r>
      <w:r w:rsidRPr="006B14D8">
        <w:rPr>
          <w:rFonts w:hint="eastAsia"/>
          <w:szCs w:val="21"/>
        </w:rPr>
        <w:t>1</w:t>
      </w:r>
      <w:r w:rsidRPr="006B14D8">
        <w:rPr>
          <w:rFonts w:hint="eastAsia"/>
          <w:szCs w:val="21"/>
        </w:rPr>
        <w:t>）一级代理可查看其二级代理的安装激活数据。</w:t>
      </w:r>
    </w:p>
    <w:p w:rsidR="006B14D8" w:rsidRDefault="006B14D8" w:rsidP="006B14D8">
      <w:pPr>
        <w:pStyle w:val="ListParagraph"/>
        <w:ind w:left="420"/>
        <w:rPr>
          <w:szCs w:val="21"/>
        </w:rPr>
      </w:pPr>
      <w:r w:rsidRPr="006B14D8">
        <w:rPr>
          <w:rFonts w:hint="eastAsia"/>
          <w:szCs w:val="21"/>
        </w:rPr>
        <w:t>（</w:t>
      </w:r>
      <w:r w:rsidRPr="006B14D8">
        <w:rPr>
          <w:rFonts w:hint="eastAsia"/>
          <w:szCs w:val="21"/>
        </w:rPr>
        <w:t>2</w:t>
      </w:r>
      <w:r w:rsidRPr="006B14D8">
        <w:rPr>
          <w:rFonts w:hint="eastAsia"/>
          <w:szCs w:val="21"/>
        </w:rPr>
        <w:t>）一级代理可调整二级代理应用的单价从而赚取额外的利润（重要）。</w:t>
      </w:r>
      <w:r w:rsidRPr="006B14D8">
        <w:rPr>
          <w:szCs w:val="21"/>
        </w:rPr>
        <w:t>W</w:t>
      </w:r>
      <w:r w:rsidRPr="006B14D8">
        <w:rPr>
          <w:rFonts w:hint="eastAsia"/>
          <w:szCs w:val="21"/>
        </w:rPr>
        <w:t>eb</w:t>
      </w:r>
      <w:r w:rsidRPr="006B14D8">
        <w:rPr>
          <w:rFonts w:hint="eastAsia"/>
          <w:szCs w:val="21"/>
        </w:rPr>
        <w:t>用户管理实现。</w:t>
      </w: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Default="00764B1B" w:rsidP="006B14D8">
      <w:pPr>
        <w:pStyle w:val="ListParagraph"/>
        <w:ind w:left="420"/>
        <w:rPr>
          <w:szCs w:val="21"/>
        </w:rPr>
      </w:pPr>
    </w:p>
    <w:p w:rsidR="00764B1B" w:rsidRPr="006B14D8" w:rsidRDefault="00764B1B" w:rsidP="006B14D8">
      <w:pPr>
        <w:pStyle w:val="ListParagraph"/>
        <w:ind w:left="420"/>
        <w:rPr>
          <w:szCs w:val="21"/>
        </w:rPr>
      </w:pPr>
    </w:p>
    <w:p w:rsidR="00BA478E" w:rsidRDefault="006B14D8" w:rsidP="006B14D8">
      <w:pPr>
        <w:pStyle w:val="NoSpacing1"/>
        <w:numPr>
          <w:ilvl w:val="0"/>
          <w:numId w:val="29"/>
        </w:numPr>
        <w:rPr>
          <w:b/>
          <w:sz w:val="28"/>
          <w:szCs w:val="28"/>
        </w:rPr>
      </w:pPr>
      <w:r w:rsidRPr="006B14D8">
        <w:rPr>
          <w:rFonts w:hint="eastAsia"/>
          <w:b/>
          <w:sz w:val="28"/>
          <w:szCs w:val="28"/>
        </w:rPr>
        <w:lastRenderedPageBreak/>
        <w:t>安装模块</w:t>
      </w:r>
    </w:p>
    <w:p w:rsidR="00764B1B" w:rsidRDefault="00764B1B" w:rsidP="00764B1B">
      <w:pPr>
        <w:pStyle w:val="NoSpacing1"/>
        <w:ind w:leftChars="100" w:left="210"/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695487"/>
            <wp:effectExtent l="19050" t="0" r="2540" b="0"/>
            <wp:docPr id="2" name="图片 3" descr="C:\Users\wHyoNd\Desktop\QQ截图20130818140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wHyoNd\Desktop\QQ截图2013081814095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5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B1B" w:rsidRDefault="00764B1B" w:rsidP="00764B1B">
      <w:pPr>
        <w:pStyle w:val="NoSpacing1"/>
        <w:ind w:leftChars="100" w:left="210"/>
        <w:rPr>
          <w:color w:val="FF0000"/>
          <w:szCs w:val="21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-1</w:t>
      </w:r>
    </w:p>
    <w:p w:rsidR="00764B1B" w:rsidRDefault="00764B1B" w:rsidP="00764B1B">
      <w:pPr>
        <w:pStyle w:val="NoSpacing1"/>
        <w:ind w:leftChars="100" w:left="210"/>
        <w:rPr>
          <w:rFonts w:asciiTheme="minorEastAsia" w:eastAsiaTheme="minorEastAsia" w:hAnsiTheme="minorEastAsia"/>
          <w:color w:val="FF0000"/>
          <w:szCs w:val="21"/>
        </w:rPr>
      </w:pPr>
    </w:p>
    <w:p w:rsidR="00764B1B" w:rsidRDefault="00764B1B" w:rsidP="00764B1B">
      <w:pPr>
        <w:pStyle w:val="NoSpacing1"/>
        <w:ind w:leftChars="1000" w:left="2100"/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/>
          <w:noProof/>
          <w:color w:val="FF0000"/>
          <w:szCs w:val="21"/>
        </w:rPr>
        <w:drawing>
          <wp:inline distT="0" distB="0" distL="0" distR="0">
            <wp:extent cx="2343150" cy="942975"/>
            <wp:effectExtent l="19050" t="0" r="0" b="0"/>
            <wp:docPr id="5" name="Picture 5" descr="C:\Documents and Settings\Administrator\桌面\新建文件夹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桌面\新建文件夹\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B1B" w:rsidRPr="00764B1B" w:rsidRDefault="00764B1B" w:rsidP="00764B1B">
      <w:pPr>
        <w:pStyle w:val="NoSpacing1"/>
        <w:ind w:leftChars="1000" w:left="2100"/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 xml:space="preserve">                </w:t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>2</w:t>
      </w:r>
    </w:p>
    <w:p w:rsidR="00A704EF" w:rsidRDefault="00A704EF" w:rsidP="00764B1B">
      <w:pPr>
        <w:pStyle w:val="NoSpacing1"/>
        <w:rPr>
          <w:sz w:val="28"/>
          <w:szCs w:val="28"/>
        </w:rPr>
      </w:pPr>
      <w:r w:rsidRPr="00A704EF">
        <w:rPr>
          <w:rFonts w:hint="eastAsia"/>
          <w:b/>
          <w:sz w:val="28"/>
          <w:szCs w:val="28"/>
        </w:rPr>
        <w:t>导航；</w:t>
      </w:r>
    </w:p>
    <w:p w:rsidR="00764B1B" w:rsidRDefault="00764B1B" w:rsidP="00764B1B">
      <w:pPr>
        <w:pStyle w:val="NoSpacing1"/>
        <w:rPr>
          <w:color w:val="FF0000"/>
          <w:szCs w:val="21"/>
        </w:rPr>
      </w:pPr>
      <w:r w:rsidRPr="00764B1B">
        <w:rPr>
          <w:rFonts w:hint="eastAsia"/>
          <w:sz w:val="28"/>
          <w:szCs w:val="28"/>
        </w:rPr>
        <w:t>用户登录后进入软件主界面，软件主界面风格参考</w:t>
      </w:r>
      <w:r w:rsidRPr="00764B1B">
        <w:rPr>
          <w:rFonts w:hint="eastAsia"/>
          <w:sz w:val="28"/>
          <w:szCs w:val="28"/>
        </w:rPr>
        <w:t xml:space="preserve"> </w:t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-1</w:t>
      </w:r>
    </w:p>
    <w:p w:rsidR="00764B1B" w:rsidRDefault="00764B1B" w:rsidP="00764B1B">
      <w:pPr>
        <w:pStyle w:val="NoSpacing1"/>
        <w:rPr>
          <w:sz w:val="28"/>
          <w:szCs w:val="28"/>
        </w:rPr>
      </w:pPr>
      <w:r w:rsidRPr="00764B1B">
        <w:rPr>
          <w:rFonts w:hint="eastAsia"/>
          <w:sz w:val="28"/>
          <w:szCs w:val="28"/>
        </w:rPr>
        <w:t>主菜单如</w:t>
      </w:r>
      <w:r>
        <w:rPr>
          <w:rFonts w:hint="eastAsia"/>
          <w:color w:val="FF0000"/>
          <w:szCs w:val="21"/>
        </w:rPr>
        <w:t xml:space="preserve"> </w:t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 xml:space="preserve">2 </w:t>
      </w:r>
      <w:r w:rsidRPr="00A704EF">
        <w:rPr>
          <w:rFonts w:hint="eastAsia"/>
          <w:sz w:val="28"/>
          <w:szCs w:val="28"/>
        </w:rPr>
        <w:t>有“应用程序”“数据中心”两个</w:t>
      </w:r>
      <w:r w:rsidR="00A704EF" w:rsidRPr="00A704EF">
        <w:rPr>
          <w:rFonts w:hint="eastAsia"/>
          <w:sz w:val="28"/>
          <w:szCs w:val="28"/>
        </w:rPr>
        <w:t>导航键</w:t>
      </w:r>
      <w:r w:rsidR="00A704EF">
        <w:rPr>
          <w:rFonts w:hint="eastAsia"/>
          <w:sz w:val="28"/>
          <w:szCs w:val="28"/>
        </w:rPr>
        <w:t>。</w:t>
      </w:r>
    </w:p>
    <w:p w:rsidR="00A704EF" w:rsidRDefault="00A704EF" w:rsidP="00764B1B">
      <w:pPr>
        <w:pStyle w:val="NoSpacing1"/>
        <w:rPr>
          <w:sz w:val="28"/>
          <w:szCs w:val="28"/>
        </w:rPr>
      </w:pPr>
    </w:p>
    <w:p w:rsidR="00A704EF" w:rsidRDefault="00A704EF" w:rsidP="00764B1B">
      <w:pPr>
        <w:pStyle w:val="NoSpacing1"/>
        <w:rPr>
          <w:sz w:val="28"/>
          <w:szCs w:val="28"/>
        </w:rPr>
      </w:pPr>
    </w:p>
    <w:p w:rsidR="00A704EF" w:rsidRDefault="00A704EF" w:rsidP="00764B1B">
      <w:pPr>
        <w:pStyle w:val="NoSpacing1"/>
        <w:rPr>
          <w:sz w:val="28"/>
          <w:szCs w:val="28"/>
        </w:rPr>
      </w:pPr>
    </w:p>
    <w:p w:rsidR="00A704EF" w:rsidRPr="00A704EF" w:rsidRDefault="00A704EF" w:rsidP="00A704EF">
      <w:pPr>
        <w:pStyle w:val="NoSpacing1"/>
        <w:ind w:leftChars="800" w:left="168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028950" cy="876300"/>
            <wp:effectExtent l="19050" t="0" r="0" b="0"/>
            <wp:docPr id="6" name="Picture 6" descr="C:\Documents and Settings\Administrator\桌面\新建文件夹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Administrator\桌面\新建文件夹\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B1B" w:rsidRDefault="00A704EF" w:rsidP="00764B1B">
      <w:pPr>
        <w:pStyle w:val="NoSpacing1"/>
        <w:rPr>
          <w:color w:val="FF0000"/>
          <w:szCs w:val="21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>3</w:t>
      </w:r>
    </w:p>
    <w:p w:rsidR="00A704EF" w:rsidRDefault="00A704EF" w:rsidP="00764B1B">
      <w:pPr>
        <w:pStyle w:val="NoSpacing1"/>
        <w:rPr>
          <w:color w:val="FF0000"/>
          <w:szCs w:val="21"/>
        </w:rPr>
      </w:pPr>
    </w:p>
    <w:p w:rsidR="00A704EF" w:rsidRDefault="00A704EF" w:rsidP="00764B1B">
      <w:pPr>
        <w:pStyle w:val="NoSpacing1"/>
        <w:rPr>
          <w:b/>
          <w:sz w:val="28"/>
          <w:szCs w:val="28"/>
        </w:rPr>
      </w:pPr>
      <w:r w:rsidRPr="00A704EF">
        <w:rPr>
          <w:rFonts w:hint="eastAsia"/>
          <w:b/>
          <w:sz w:val="28"/>
          <w:szCs w:val="28"/>
        </w:rPr>
        <w:t>套餐模块</w:t>
      </w:r>
      <w:r>
        <w:rPr>
          <w:rFonts w:hint="eastAsia"/>
          <w:b/>
          <w:sz w:val="28"/>
          <w:szCs w:val="28"/>
        </w:rPr>
        <w:t>；</w:t>
      </w:r>
    </w:p>
    <w:p w:rsidR="00A704EF" w:rsidRDefault="00A704EF" w:rsidP="00764B1B">
      <w:pPr>
        <w:pStyle w:val="NoSpacing1"/>
        <w:rPr>
          <w:color w:val="FF0000"/>
          <w:szCs w:val="21"/>
        </w:rPr>
      </w:pPr>
      <w:r>
        <w:rPr>
          <w:rFonts w:hint="eastAsia"/>
          <w:sz w:val="28"/>
          <w:szCs w:val="28"/>
        </w:rPr>
        <w:t>如</w:t>
      </w:r>
      <w:r>
        <w:rPr>
          <w:rFonts w:hint="eastAsia"/>
          <w:sz w:val="28"/>
          <w:szCs w:val="28"/>
        </w:rPr>
        <w:t xml:space="preserve"> </w:t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 xml:space="preserve">3 </w:t>
      </w:r>
      <w:r w:rsidRPr="00A704EF">
        <w:rPr>
          <w:rFonts w:hint="eastAsia"/>
          <w:sz w:val="28"/>
          <w:szCs w:val="28"/>
        </w:rPr>
        <w:t>所示，可以直接选择现有套餐，套餐可由后台管理员进行配置。</w:t>
      </w:r>
    </w:p>
    <w:p w:rsidR="00A704EF" w:rsidRPr="00A704EF" w:rsidRDefault="00A704EF" w:rsidP="00A704EF">
      <w:pPr>
        <w:tabs>
          <w:tab w:val="left" w:pos="540"/>
        </w:tabs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套餐类型分两种：共有、私有。</w:t>
      </w:r>
    </w:p>
    <w:p w:rsidR="00A704EF" w:rsidRPr="00A704EF" w:rsidRDefault="00A704EF" w:rsidP="00A704EF">
      <w:pPr>
        <w:tabs>
          <w:tab w:val="left" w:pos="540"/>
        </w:tabs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共有：用户均可读取。</w:t>
      </w:r>
    </w:p>
    <w:p w:rsidR="00A704EF" w:rsidRPr="00A704EF" w:rsidRDefault="00A704EF" w:rsidP="00A704EF">
      <w:pPr>
        <w:tabs>
          <w:tab w:val="left" w:pos="540"/>
        </w:tabs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私有：特殊用户可读取。</w:t>
      </w:r>
    </w:p>
    <w:p w:rsidR="00A704EF" w:rsidRPr="00A704EF" w:rsidRDefault="00A704EF" w:rsidP="00A704EF">
      <w:pPr>
        <w:tabs>
          <w:tab w:val="left" w:pos="540"/>
        </w:tabs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套餐不会多。滚动条可不考虑</w:t>
      </w:r>
    </w:p>
    <w:p w:rsidR="00A704EF" w:rsidRDefault="00A704EF" w:rsidP="00764B1B">
      <w:pPr>
        <w:pStyle w:val="NoSpacing1"/>
        <w:rPr>
          <w:sz w:val="28"/>
          <w:szCs w:val="28"/>
        </w:rPr>
      </w:pPr>
    </w:p>
    <w:p w:rsidR="00A704EF" w:rsidRDefault="00A704EF" w:rsidP="00764B1B">
      <w:pPr>
        <w:pStyle w:val="NoSpac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162425" cy="733425"/>
            <wp:effectExtent l="19050" t="0" r="9525" b="0"/>
            <wp:docPr id="7" name="Picture 7" descr="C:\Documents and Settings\Administrator\桌面\新建文件夹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桌面\新建文件夹\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4EF" w:rsidRDefault="00A704EF" w:rsidP="00A704EF">
      <w:pPr>
        <w:pStyle w:val="NoSpacing1"/>
        <w:rPr>
          <w:color w:val="FF0000"/>
          <w:szCs w:val="21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>4</w:t>
      </w:r>
    </w:p>
    <w:p w:rsidR="00A704EF" w:rsidRDefault="00A704EF" w:rsidP="00764B1B">
      <w:pPr>
        <w:pStyle w:val="NoSpacing1"/>
        <w:rPr>
          <w:b/>
          <w:sz w:val="28"/>
          <w:szCs w:val="28"/>
        </w:rPr>
      </w:pPr>
      <w:r w:rsidRPr="00A704EF">
        <w:rPr>
          <w:rFonts w:hint="eastAsia"/>
          <w:b/>
          <w:sz w:val="28"/>
          <w:szCs w:val="28"/>
        </w:rPr>
        <w:t>一键安装；</w:t>
      </w:r>
    </w:p>
    <w:p w:rsidR="00A704EF" w:rsidRDefault="00A704EF" w:rsidP="00764B1B">
      <w:pPr>
        <w:pStyle w:val="NoSpacing1"/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如</w:t>
      </w:r>
      <w:r>
        <w:rPr>
          <w:rFonts w:hint="eastAsia"/>
          <w:sz w:val="28"/>
          <w:szCs w:val="28"/>
        </w:rPr>
        <w:t xml:space="preserve"> </w:t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 xml:space="preserve">4 </w:t>
      </w:r>
      <w:r>
        <w:rPr>
          <w:rFonts w:hint="eastAsia"/>
          <w:sz w:val="28"/>
          <w:szCs w:val="28"/>
        </w:rPr>
        <w:t>所示，功能条右侧具有“一键安装”按钮；</w:t>
      </w:r>
    </w:p>
    <w:p w:rsidR="00A704EF" w:rsidRPr="00A704EF" w:rsidRDefault="00A704EF" w:rsidP="00A704EF">
      <w:pPr>
        <w:tabs>
          <w:tab w:val="left" w:pos="540"/>
        </w:tabs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用户点击“一键安装”即开启安装功能。</w:t>
      </w:r>
    </w:p>
    <w:p w:rsidR="00A704EF" w:rsidRPr="00A704EF" w:rsidRDefault="00A704EF" w:rsidP="00A704EF">
      <w:pPr>
        <w:tabs>
          <w:tab w:val="left" w:pos="540"/>
        </w:tabs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点击第二次关闭“一键安装”即停止安装</w:t>
      </w:r>
    </w:p>
    <w:p w:rsidR="00A704EF" w:rsidRDefault="00A704EF" w:rsidP="00A704EF">
      <w:pPr>
        <w:pStyle w:val="NoSpacing1"/>
        <w:rPr>
          <w:sz w:val="28"/>
          <w:szCs w:val="28"/>
        </w:rPr>
      </w:pPr>
      <w:r w:rsidRPr="00A704EF">
        <w:rPr>
          <w:rFonts w:hint="eastAsia"/>
          <w:sz w:val="28"/>
          <w:szCs w:val="28"/>
        </w:rPr>
        <w:t>注：用户先选择好</w:t>
      </w:r>
      <w:r w:rsidRPr="00A704EF">
        <w:rPr>
          <w:rFonts w:hint="eastAsia"/>
          <w:sz w:val="28"/>
          <w:szCs w:val="28"/>
        </w:rPr>
        <w:t xml:space="preserve"> </w:t>
      </w:r>
      <w:r w:rsidRPr="00A704EF">
        <w:rPr>
          <w:rFonts w:hint="eastAsia"/>
          <w:sz w:val="28"/>
          <w:szCs w:val="28"/>
        </w:rPr>
        <w:t>套餐</w:t>
      </w:r>
      <w:r w:rsidRPr="00A704EF">
        <w:rPr>
          <w:rFonts w:hint="eastAsia"/>
          <w:sz w:val="28"/>
          <w:szCs w:val="28"/>
        </w:rPr>
        <w:t xml:space="preserve">  </w:t>
      </w:r>
      <w:r w:rsidRPr="00A704EF">
        <w:rPr>
          <w:rFonts w:hint="eastAsia"/>
          <w:sz w:val="28"/>
          <w:szCs w:val="28"/>
        </w:rPr>
        <w:t>然后点击</w:t>
      </w:r>
      <w:r w:rsidRPr="00A704EF">
        <w:rPr>
          <w:rFonts w:hint="eastAsia"/>
          <w:sz w:val="28"/>
          <w:szCs w:val="28"/>
        </w:rPr>
        <w:t>[</w:t>
      </w:r>
      <w:r w:rsidRPr="00A704EF">
        <w:rPr>
          <w:rFonts w:hint="eastAsia"/>
          <w:sz w:val="28"/>
          <w:szCs w:val="28"/>
        </w:rPr>
        <w:t>一键安装</w:t>
      </w:r>
      <w:r w:rsidRPr="00A704EF">
        <w:rPr>
          <w:rFonts w:hint="eastAsia"/>
          <w:sz w:val="28"/>
          <w:szCs w:val="28"/>
        </w:rPr>
        <w:t xml:space="preserve">] </w:t>
      </w:r>
      <w:r w:rsidRPr="00A704EF">
        <w:rPr>
          <w:rFonts w:hint="eastAsia"/>
          <w:sz w:val="28"/>
          <w:szCs w:val="28"/>
        </w:rPr>
        <w:t>即可开始安装</w:t>
      </w:r>
    </w:p>
    <w:p w:rsidR="00A704EF" w:rsidRDefault="00A704EF" w:rsidP="00A704EF">
      <w:pPr>
        <w:pStyle w:val="NoSpacing1"/>
        <w:rPr>
          <w:sz w:val="28"/>
          <w:szCs w:val="28"/>
        </w:rPr>
      </w:pPr>
    </w:p>
    <w:p w:rsidR="00A704EF" w:rsidRDefault="00A704EF" w:rsidP="00A704EF">
      <w:pPr>
        <w:pStyle w:val="NoSpacing1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151257"/>
            <wp:effectExtent l="19050" t="0" r="2540" b="0"/>
            <wp:docPr id="8" name="图片 1" descr="C:\Users\wHyoNd\Desktop\工作\助手页面设计\包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wHyoNd\Desktop\工作\助手页面设计\包界面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1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4EF" w:rsidRDefault="00A704EF" w:rsidP="00A704EF">
      <w:pPr>
        <w:pStyle w:val="NoSpacing1"/>
        <w:rPr>
          <w:color w:val="FF0000"/>
          <w:szCs w:val="21"/>
        </w:rPr>
      </w:pPr>
      <w:r>
        <w:rPr>
          <w:rFonts w:hint="eastAsia"/>
          <w:b/>
          <w:sz w:val="28"/>
          <w:szCs w:val="28"/>
        </w:rPr>
        <w:tab/>
        <w:t xml:space="preserve">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 w:rsidRPr="00764B1B">
        <w:rPr>
          <w:rFonts w:hint="eastAsia"/>
          <w:color w:val="FF0000"/>
          <w:szCs w:val="21"/>
        </w:rPr>
        <w:t>图</w:t>
      </w:r>
      <w:r w:rsidRPr="00764B1B">
        <w:rPr>
          <w:rFonts w:hint="eastAsia"/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>5</w:t>
      </w:r>
    </w:p>
    <w:p w:rsidR="00A704EF" w:rsidRDefault="00A704EF" w:rsidP="00A704EF">
      <w:pPr>
        <w:pStyle w:val="NoSpacing1"/>
        <w:rPr>
          <w:b/>
          <w:sz w:val="28"/>
          <w:szCs w:val="28"/>
        </w:rPr>
      </w:pPr>
      <w:r w:rsidRPr="00A704EF">
        <w:rPr>
          <w:rFonts w:hint="eastAsia"/>
          <w:b/>
          <w:sz w:val="28"/>
          <w:szCs w:val="28"/>
        </w:rPr>
        <w:t>套餐包</w:t>
      </w:r>
      <w:r>
        <w:rPr>
          <w:rFonts w:hint="eastAsia"/>
          <w:b/>
          <w:sz w:val="28"/>
          <w:szCs w:val="28"/>
        </w:rPr>
        <w:t>；</w:t>
      </w:r>
    </w:p>
    <w:p w:rsidR="00A704EF" w:rsidRPr="00E9755F" w:rsidRDefault="00E9755F" w:rsidP="00A704EF">
      <w:pPr>
        <w:pStyle w:val="NoSpacing1"/>
        <w:rPr>
          <w:sz w:val="28"/>
          <w:szCs w:val="28"/>
        </w:rPr>
      </w:pPr>
      <w:r w:rsidRPr="00E9755F">
        <w:rPr>
          <w:rFonts w:hint="eastAsia"/>
          <w:sz w:val="28"/>
          <w:szCs w:val="28"/>
        </w:rPr>
        <w:t>如</w:t>
      </w:r>
      <w:r w:rsidRPr="00E9755F">
        <w:rPr>
          <w:rFonts w:hint="eastAsia"/>
          <w:sz w:val="28"/>
          <w:szCs w:val="28"/>
        </w:rPr>
        <w:t xml:space="preserve"> </w:t>
      </w:r>
      <w:r w:rsidRPr="00E9755F">
        <w:rPr>
          <w:rFonts w:hint="eastAsia"/>
          <w:color w:val="FF0000"/>
          <w:szCs w:val="21"/>
        </w:rPr>
        <w:t>图</w:t>
      </w:r>
      <w:r w:rsidRPr="00E9755F">
        <w:rPr>
          <w:rFonts w:hint="eastAsia"/>
          <w:color w:val="FF0000"/>
          <w:szCs w:val="21"/>
        </w:rPr>
        <w:t>-5</w:t>
      </w:r>
      <w:r w:rsidRPr="00E9755F">
        <w:rPr>
          <w:rFonts w:hint="eastAsia"/>
          <w:sz w:val="28"/>
          <w:szCs w:val="28"/>
        </w:rPr>
        <w:t xml:space="preserve"> </w:t>
      </w:r>
      <w:r w:rsidRPr="00E9755F">
        <w:rPr>
          <w:rFonts w:hint="eastAsia"/>
          <w:sz w:val="28"/>
          <w:szCs w:val="28"/>
        </w:rPr>
        <w:t>所示，当点击一个套餐时；</w:t>
      </w:r>
    </w:p>
    <w:p w:rsidR="00E9755F" w:rsidRPr="00E9755F" w:rsidRDefault="00E9755F" w:rsidP="00E9755F">
      <w:pPr>
        <w:tabs>
          <w:tab w:val="left" w:pos="540"/>
        </w:tabs>
        <w:rPr>
          <w:sz w:val="28"/>
          <w:szCs w:val="28"/>
        </w:rPr>
      </w:pPr>
      <w:r w:rsidRPr="00E9755F">
        <w:rPr>
          <w:rFonts w:hint="eastAsia"/>
          <w:sz w:val="28"/>
          <w:szCs w:val="28"/>
        </w:rPr>
        <w:t>（</w:t>
      </w:r>
      <w:r w:rsidRPr="00E9755F">
        <w:rPr>
          <w:rFonts w:hint="eastAsia"/>
          <w:sz w:val="28"/>
          <w:szCs w:val="28"/>
        </w:rPr>
        <w:t>1</w:t>
      </w:r>
      <w:r w:rsidRPr="00E9755F">
        <w:rPr>
          <w:rFonts w:hint="eastAsia"/>
          <w:sz w:val="28"/>
          <w:szCs w:val="28"/>
        </w:rPr>
        <w:t>）选择好一个</w:t>
      </w:r>
      <w:r w:rsidRPr="00E9755F">
        <w:rPr>
          <w:rFonts w:hint="eastAsia"/>
          <w:sz w:val="28"/>
          <w:szCs w:val="28"/>
        </w:rPr>
        <w:t xml:space="preserve"> </w:t>
      </w:r>
      <w:r w:rsidRPr="00E9755F">
        <w:rPr>
          <w:rFonts w:hint="eastAsia"/>
          <w:sz w:val="28"/>
          <w:szCs w:val="28"/>
        </w:rPr>
        <w:t>套餐后，下面的包自行切换</w:t>
      </w:r>
    </w:p>
    <w:p w:rsidR="00E9755F" w:rsidRPr="00E9755F" w:rsidRDefault="00E9755F" w:rsidP="00E9755F">
      <w:pPr>
        <w:tabs>
          <w:tab w:val="left" w:pos="540"/>
        </w:tabs>
        <w:rPr>
          <w:sz w:val="28"/>
          <w:szCs w:val="28"/>
        </w:rPr>
      </w:pPr>
      <w:r w:rsidRPr="00E9755F">
        <w:rPr>
          <w:rFonts w:hint="eastAsia"/>
          <w:sz w:val="28"/>
          <w:szCs w:val="28"/>
        </w:rPr>
        <w:t>（</w:t>
      </w:r>
      <w:r w:rsidRPr="00E9755F">
        <w:rPr>
          <w:rFonts w:hint="eastAsia"/>
          <w:sz w:val="28"/>
          <w:szCs w:val="28"/>
        </w:rPr>
        <w:t>2</w:t>
      </w:r>
      <w:r w:rsidRPr="00E9755F">
        <w:rPr>
          <w:rFonts w:hint="eastAsia"/>
          <w:sz w:val="28"/>
          <w:szCs w:val="28"/>
        </w:rPr>
        <w:t>）直接显示</w:t>
      </w:r>
      <w:r w:rsidRPr="00E9755F">
        <w:rPr>
          <w:rFonts w:hint="eastAsia"/>
          <w:sz w:val="28"/>
          <w:szCs w:val="28"/>
        </w:rPr>
        <w:t xml:space="preserve"> </w:t>
      </w:r>
      <w:r w:rsidRPr="00E9755F">
        <w:rPr>
          <w:rFonts w:hint="eastAsia"/>
          <w:sz w:val="28"/>
          <w:szCs w:val="28"/>
        </w:rPr>
        <w:t>套餐中的包即可</w:t>
      </w:r>
    </w:p>
    <w:p w:rsidR="00E9755F" w:rsidRDefault="00E9755F" w:rsidP="00E9755F">
      <w:pPr>
        <w:tabs>
          <w:tab w:val="left" w:pos="540"/>
        </w:tabs>
        <w:rPr>
          <w:b/>
          <w:sz w:val="28"/>
          <w:szCs w:val="28"/>
        </w:rPr>
      </w:pPr>
    </w:p>
    <w:p w:rsidR="00E9755F" w:rsidRDefault="00E9755F" w:rsidP="00E9755F">
      <w:pPr>
        <w:tabs>
          <w:tab w:val="left" w:pos="540"/>
        </w:tabs>
        <w:ind w:leftChars="800" w:left="168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409950" cy="4400550"/>
            <wp:effectExtent l="19050" t="0" r="0" b="0"/>
            <wp:docPr id="11" name="Picture 11" descr="C:\Documents and Settings\Administrator\桌面\新建文件夹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Administrator\桌面\新建文件夹\6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55F" w:rsidRPr="00E9755F" w:rsidRDefault="00E9755F" w:rsidP="00E9755F">
      <w:pPr>
        <w:tabs>
          <w:tab w:val="left" w:pos="540"/>
        </w:tabs>
        <w:ind w:leftChars="800" w:left="1680"/>
        <w:rPr>
          <w:color w:val="FF0000"/>
          <w:szCs w:val="21"/>
        </w:rPr>
      </w:pPr>
      <w:r>
        <w:rPr>
          <w:rFonts w:hint="eastAsia"/>
          <w:b/>
          <w:sz w:val="28"/>
          <w:szCs w:val="28"/>
        </w:rPr>
        <w:t xml:space="preserve">                 </w:t>
      </w:r>
      <w:r w:rsidRPr="00E9755F">
        <w:rPr>
          <w:rFonts w:hint="eastAsia"/>
          <w:color w:val="FF0000"/>
          <w:szCs w:val="21"/>
        </w:rPr>
        <w:t>图</w:t>
      </w:r>
      <w:r w:rsidRPr="00E9755F">
        <w:rPr>
          <w:rFonts w:hint="eastAsia"/>
          <w:color w:val="FF0000"/>
          <w:szCs w:val="21"/>
        </w:rPr>
        <w:t>-6</w:t>
      </w:r>
    </w:p>
    <w:p w:rsidR="00E9755F" w:rsidRDefault="00E9755F" w:rsidP="00E9755F">
      <w:pPr>
        <w:tabs>
          <w:tab w:val="left" w:pos="540"/>
        </w:tabs>
        <w:rPr>
          <w:b/>
          <w:sz w:val="28"/>
          <w:szCs w:val="28"/>
        </w:rPr>
      </w:pPr>
      <w:r w:rsidRPr="00E9755F">
        <w:rPr>
          <w:rFonts w:hint="eastAsia"/>
          <w:b/>
          <w:sz w:val="28"/>
          <w:szCs w:val="28"/>
        </w:rPr>
        <w:t>安装</w:t>
      </w:r>
      <w:r>
        <w:rPr>
          <w:rFonts w:hint="eastAsia"/>
          <w:b/>
          <w:sz w:val="28"/>
          <w:szCs w:val="28"/>
        </w:rPr>
        <w:t>；</w:t>
      </w:r>
    </w:p>
    <w:p w:rsidR="003F2C89" w:rsidRDefault="003F2C89" w:rsidP="00E9755F">
      <w:pPr>
        <w:tabs>
          <w:tab w:val="left" w:pos="540"/>
        </w:tabs>
        <w:rPr>
          <w:sz w:val="28"/>
          <w:szCs w:val="28"/>
        </w:rPr>
      </w:pPr>
      <w:r w:rsidRPr="003F2C89">
        <w:rPr>
          <w:rFonts w:hint="eastAsia"/>
          <w:sz w:val="28"/>
          <w:szCs w:val="28"/>
        </w:rPr>
        <w:t>安装区域</w:t>
      </w:r>
      <w:r>
        <w:rPr>
          <w:rFonts w:hint="eastAsia"/>
          <w:sz w:val="28"/>
          <w:szCs w:val="28"/>
        </w:rPr>
        <w:t>如</w:t>
      </w:r>
      <w:r>
        <w:rPr>
          <w:rFonts w:hint="eastAsia"/>
          <w:sz w:val="28"/>
          <w:szCs w:val="28"/>
        </w:rPr>
        <w:t xml:space="preserve"> </w:t>
      </w:r>
      <w:r w:rsidRPr="00E9755F">
        <w:rPr>
          <w:rFonts w:hint="eastAsia"/>
          <w:color w:val="FF0000"/>
          <w:szCs w:val="21"/>
        </w:rPr>
        <w:t>图</w:t>
      </w:r>
      <w:r w:rsidRPr="00E9755F">
        <w:rPr>
          <w:rFonts w:hint="eastAsia"/>
          <w:color w:val="FF0000"/>
          <w:szCs w:val="21"/>
        </w:rPr>
        <w:t>-6</w:t>
      </w:r>
      <w:r>
        <w:rPr>
          <w:rFonts w:hint="eastAsia"/>
          <w:color w:val="FF0000"/>
          <w:szCs w:val="21"/>
        </w:rPr>
        <w:t xml:space="preserve"> </w:t>
      </w:r>
      <w:r w:rsidRPr="003F2C89">
        <w:rPr>
          <w:rFonts w:hint="eastAsia"/>
          <w:sz w:val="28"/>
          <w:szCs w:val="28"/>
        </w:rPr>
        <w:t>所示；</w:t>
      </w:r>
    </w:p>
    <w:p w:rsidR="003F2C89" w:rsidRPr="003F2C89" w:rsidRDefault="003F2C89" w:rsidP="003F2C89">
      <w:pPr>
        <w:tabs>
          <w:tab w:val="left" w:pos="540"/>
        </w:tabs>
        <w:ind w:firstLineChars="100" w:firstLine="280"/>
        <w:rPr>
          <w:sz w:val="28"/>
          <w:szCs w:val="28"/>
        </w:rPr>
      </w:pPr>
      <w:r w:rsidRPr="003F2C89">
        <w:rPr>
          <w:rFonts w:hint="eastAsia"/>
          <w:sz w:val="28"/>
          <w:szCs w:val="28"/>
        </w:rPr>
        <w:t>标准：在</w:t>
      </w:r>
      <w:r w:rsidRPr="003F2C89">
        <w:rPr>
          <w:rFonts w:hint="eastAsia"/>
          <w:sz w:val="28"/>
          <w:szCs w:val="28"/>
        </w:rPr>
        <w:t>10</w:t>
      </w:r>
      <w:r w:rsidRPr="003F2C89">
        <w:rPr>
          <w:rFonts w:hint="eastAsia"/>
          <w:sz w:val="28"/>
          <w:szCs w:val="28"/>
        </w:rPr>
        <w:t>分钟内，</w:t>
      </w:r>
      <w:r w:rsidRPr="003F2C89">
        <w:rPr>
          <w:rFonts w:hint="eastAsia"/>
          <w:sz w:val="28"/>
          <w:szCs w:val="28"/>
        </w:rPr>
        <w:t xml:space="preserve"> 12</w:t>
      </w:r>
      <w:r w:rsidRPr="003F2C89">
        <w:rPr>
          <w:rFonts w:hint="eastAsia"/>
          <w:sz w:val="28"/>
          <w:szCs w:val="28"/>
        </w:rPr>
        <w:t>台手机同时安装，每台手机安装</w:t>
      </w:r>
      <w:r w:rsidRPr="003F2C89">
        <w:rPr>
          <w:rFonts w:hint="eastAsia"/>
          <w:sz w:val="28"/>
          <w:szCs w:val="28"/>
        </w:rPr>
        <w:t>12~14</w:t>
      </w:r>
      <w:r w:rsidRPr="003F2C89">
        <w:rPr>
          <w:rFonts w:hint="eastAsia"/>
          <w:sz w:val="28"/>
          <w:szCs w:val="28"/>
        </w:rPr>
        <w:t>个应用。</w:t>
      </w:r>
      <w:r w:rsidRPr="003F2C89">
        <w:rPr>
          <w:sz w:val="28"/>
          <w:szCs w:val="28"/>
        </w:rPr>
        <w:t xml:space="preserve"> </w:t>
      </w:r>
    </w:p>
    <w:p w:rsidR="003F2C89" w:rsidRPr="003F2C89" w:rsidRDefault="003F2C89" w:rsidP="003F2C89">
      <w:pPr>
        <w:tabs>
          <w:tab w:val="left" w:pos="540"/>
        </w:tabs>
        <w:ind w:firstLine="420"/>
        <w:rPr>
          <w:sz w:val="28"/>
          <w:szCs w:val="28"/>
        </w:rPr>
      </w:pPr>
      <w:r w:rsidRPr="003F2C89">
        <w:rPr>
          <w:rFonts w:hint="eastAsia"/>
          <w:sz w:val="28"/>
          <w:szCs w:val="28"/>
        </w:rPr>
        <w:t>1.[</w:t>
      </w:r>
      <w:r w:rsidRPr="003F2C89">
        <w:rPr>
          <w:rFonts w:hint="eastAsia"/>
          <w:sz w:val="28"/>
          <w:szCs w:val="28"/>
        </w:rPr>
        <w:t>自动卸载软件</w:t>
      </w:r>
      <w:r w:rsidRPr="003F2C89">
        <w:rPr>
          <w:rFonts w:hint="eastAsia"/>
          <w:sz w:val="28"/>
          <w:szCs w:val="28"/>
        </w:rPr>
        <w:t>]</w:t>
      </w:r>
    </w:p>
    <w:p w:rsidR="003F2C89" w:rsidRPr="003F2C89" w:rsidRDefault="003F2C89" w:rsidP="003F2C89">
      <w:pPr>
        <w:tabs>
          <w:tab w:val="left" w:pos="540"/>
        </w:tabs>
        <w:ind w:firstLine="420"/>
        <w:rPr>
          <w:sz w:val="28"/>
          <w:szCs w:val="28"/>
        </w:rPr>
      </w:pPr>
      <w:r w:rsidRPr="003F2C89">
        <w:rPr>
          <w:rFonts w:hint="eastAsia"/>
          <w:sz w:val="28"/>
          <w:szCs w:val="28"/>
        </w:rPr>
        <w:t>（</w:t>
      </w:r>
      <w:r w:rsidRPr="003F2C89">
        <w:rPr>
          <w:rFonts w:hint="eastAsia"/>
          <w:sz w:val="28"/>
          <w:szCs w:val="28"/>
        </w:rPr>
        <w:t>1</w:t>
      </w:r>
      <w:r w:rsidRPr="003F2C89">
        <w:rPr>
          <w:rFonts w:hint="eastAsia"/>
          <w:sz w:val="28"/>
          <w:szCs w:val="28"/>
        </w:rPr>
        <w:t>）用户选中后。</w:t>
      </w:r>
      <w:r w:rsidRPr="003F2C89">
        <w:rPr>
          <w:rFonts w:hint="eastAsia"/>
          <w:sz w:val="28"/>
          <w:szCs w:val="28"/>
        </w:rPr>
        <w:t xml:space="preserve"> </w:t>
      </w:r>
      <w:r w:rsidRPr="003F2C89">
        <w:rPr>
          <w:rFonts w:hint="eastAsia"/>
          <w:sz w:val="28"/>
          <w:szCs w:val="28"/>
        </w:rPr>
        <w:t>装机前，先卸载机器上的所有软件（卸载不掉的不管）然后再进行安装</w:t>
      </w:r>
      <w:r w:rsidRPr="003F2C89">
        <w:rPr>
          <w:rFonts w:hint="eastAsia"/>
          <w:sz w:val="28"/>
          <w:szCs w:val="28"/>
        </w:rPr>
        <w:t>,</w:t>
      </w:r>
      <w:r w:rsidRPr="003F2C89">
        <w:rPr>
          <w:rFonts w:hint="eastAsia"/>
          <w:sz w:val="28"/>
          <w:szCs w:val="28"/>
        </w:rPr>
        <w:t>当安装的手机有同一款应用时，直接进行替换。</w:t>
      </w:r>
    </w:p>
    <w:p w:rsidR="003F2C89" w:rsidRPr="003F2C89" w:rsidRDefault="003F2C89" w:rsidP="003F2C89">
      <w:pPr>
        <w:tabs>
          <w:tab w:val="left" w:pos="540"/>
        </w:tabs>
        <w:ind w:firstLine="420"/>
        <w:rPr>
          <w:sz w:val="28"/>
          <w:szCs w:val="28"/>
        </w:rPr>
      </w:pPr>
      <w:r w:rsidRPr="003F2C89">
        <w:rPr>
          <w:rFonts w:hint="eastAsia"/>
          <w:sz w:val="28"/>
          <w:szCs w:val="28"/>
        </w:rPr>
        <w:lastRenderedPageBreak/>
        <w:t>管理员可以配置某个用户的某个应用在自动卸载列表内。例如管理员针对一个用户上传一个</w:t>
      </w:r>
      <w:r w:rsidRPr="003F2C89">
        <w:rPr>
          <w:rFonts w:hint="eastAsia"/>
          <w:sz w:val="28"/>
          <w:szCs w:val="28"/>
        </w:rPr>
        <w:t>QQ</w:t>
      </w:r>
      <w:r w:rsidRPr="003F2C89">
        <w:rPr>
          <w:rFonts w:hint="eastAsia"/>
          <w:sz w:val="28"/>
          <w:szCs w:val="28"/>
        </w:rPr>
        <w:t>的包，那么这个用户安装的软件时候，不卸载</w:t>
      </w:r>
      <w:r w:rsidRPr="003F2C89">
        <w:rPr>
          <w:rFonts w:hint="eastAsia"/>
          <w:sz w:val="28"/>
          <w:szCs w:val="28"/>
        </w:rPr>
        <w:t>QQ</w:t>
      </w:r>
      <w:r w:rsidRPr="003F2C89">
        <w:rPr>
          <w:rFonts w:hint="eastAsia"/>
          <w:sz w:val="28"/>
          <w:szCs w:val="28"/>
        </w:rPr>
        <w:t>。）</w:t>
      </w:r>
    </w:p>
    <w:p w:rsidR="003F2C89" w:rsidRDefault="003F2C89" w:rsidP="003F2C89">
      <w:pPr>
        <w:tabs>
          <w:tab w:val="left" w:pos="540"/>
        </w:tabs>
        <w:ind w:firstLineChars="250" w:firstLine="700"/>
        <w:rPr>
          <w:sz w:val="28"/>
          <w:szCs w:val="28"/>
        </w:rPr>
      </w:pPr>
      <w:r w:rsidRPr="003F2C89">
        <w:rPr>
          <w:rFonts w:hint="eastAsia"/>
          <w:sz w:val="28"/>
          <w:szCs w:val="28"/>
        </w:rPr>
        <w:t>2.[</w:t>
      </w:r>
      <w:r w:rsidRPr="003F2C89">
        <w:rPr>
          <w:rFonts w:hint="eastAsia"/>
          <w:sz w:val="28"/>
          <w:szCs w:val="28"/>
        </w:rPr>
        <w:t>自动安装套餐</w:t>
      </w:r>
      <w:r w:rsidRPr="003F2C89">
        <w:rPr>
          <w:rFonts w:hint="eastAsia"/>
          <w:sz w:val="28"/>
          <w:szCs w:val="28"/>
        </w:rPr>
        <w:t>]</w:t>
      </w:r>
      <w:r w:rsidRPr="003F2C89">
        <w:rPr>
          <w:rFonts w:hint="eastAsia"/>
          <w:sz w:val="28"/>
          <w:szCs w:val="28"/>
        </w:rPr>
        <w:t>功能去掉。用户点击套餐栏上的套餐，然后点击</w:t>
      </w:r>
      <w:r w:rsidRPr="003F2C89">
        <w:rPr>
          <w:rFonts w:hint="eastAsia"/>
          <w:sz w:val="28"/>
          <w:szCs w:val="28"/>
        </w:rPr>
        <w:t>[</w:t>
      </w:r>
      <w:r w:rsidRPr="003F2C89">
        <w:rPr>
          <w:rFonts w:hint="eastAsia"/>
          <w:sz w:val="28"/>
          <w:szCs w:val="28"/>
        </w:rPr>
        <w:t>一键安装</w:t>
      </w:r>
      <w:r w:rsidRPr="003F2C89">
        <w:rPr>
          <w:rFonts w:hint="eastAsia"/>
          <w:sz w:val="28"/>
          <w:szCs w:val="28"/>
        </w:rPr>
        <w:t>]</w:t>
      </w:r>
      <w:r w:rsidRPr="003F2C89">
        <w:rPr>
          <w:rFonts w:hint="eastAsia"/>
          <w:sz w:val="28"/>
          <w:szCs w:val="28"/>
        </w:rPr>
        <w:t>即可开始安装</w:t>
      </w:r>
      <w:r>
        <w:rPr>
          <w:rFonts w:hint="eastAsia"/>
          <w:sz w:val="28"/>
          <w:szCs w:val="28"/>
        </w:rPr>
        <w:t>。</w:t>
      </w:r>
    </w:p>
    <w:p w:rsidR="003F2C89" w:rsidRDefault="003F2C89" w:rsidP="003F2C89">
      <w:pPr>
        <w:tabs>
          <w:tab w:val="left" w:pos="540"/>
        </w:tabs>
        <w:rPr>
          <w:sz w:val="28"/>
          <w:szCs w:val="28"/>
        </w:rPr>
      </w:pPr>
    </w:p>
    <w:p w:rsidR="003F2C89" w:rsidRDefault="003F2C89" w:rsidP="003F2C89">
      <w:pPr>
        <w:tabs>
          <w:tab w:val="left" w:pos="540"/>
        </w:tabs>
        <w:rPr>
          <w:b/>
          <w:sz w:val="28"/>
          <w:szCs w:val="28"/>
        </w:rPr>
      </w:pPr>
      <w:r w:rsidRPr="003F2C89">
        <w:rPr>
          <w:rFonts w:hint="eastAsia"/>
          <w:b/>
          <w:sz w:val="28"/>
          <w:szCs w:val="28"/>
        </w:rPr>
        <w:t>单一手机安装；</w:t>
      </w:r>
    </w:p>
    <w:p w:rsidR="006B3D23" w:rsidRPr="006B3D23" w:rsidRDefault="006B3D23" w:rsidP="006B3D23">
      <w:pPr>
        <w:tabs>
          <w:tab w:val="left" w:pos="540"/>
        </w:tabs>
        <w:rPr>
          <w:color w:val="FF0000"/>
          <w:szCs w:val="21"/>
        </w:rPr>
      </w:pPr>
      <w:r>
        <w:rPr>
          <w:rFonts w:hint="eastAsia"/>
          <w:sz w:val="28"/>
          <w:szCs w:val="28"/>
        </w:rPr>
        <w:t>单一手机安装时，</w:t>
      </w:r>
      <w:r w:rsidRPr="006B3D23">
        <w:rPr>
          <w:rFonts w:hint="eastAsia"/>
          <w:sz w:val="28"/>
          <w:szCs w:val="28"/>
        </w:rPr>
        <w:t>如</w:t>
      </w:r>
      <w:r>
        <w:rPr>
          <w:rFonts w:hint="eastAsia"/>
          <w:b/>
          <w:sz w:val="28"/>
          <w:szCs w:val="28"/>
        </w:rPr>
        <w:t xml:space="preserve"> </w:t>
      </w:r>
      <w:r w:rsidRPr="00E9755F">
        <w:rPr>
          <w:rFonts w:hint="eastAsia"/>
          <w:color w:val="FF0000"/>
          <w:szCs w:val="21"/>
        </w:rPr>
        <w:t>图</w:t>
      </w:r>
      <w:r w:rsidRPr="00E9755F">
        <w:rPr>
          <w:rFonts w:hint="eastAsia"/>
          <w:color w:val="FF0000"/>
          <w:szCs w:val="21"/>
        </w:rPr>
        <w:t>-6</w:t>
      </w:r>
      <w:r>
        <w:rPr>
          <w:rFonts w:hint="eastAsia"/>
          <w:color w:val="FF0000"/>
          <w:szCs w:val="21"/>
        </w:rPr>
        <w:t xml:space="preserve"> </w:t>
      </w:r>
      <w:r w:rsidRPr="006B3D23">
        <w:rPr>
          <w:rFonts w:hint="eastAsia"/>
          <w:sz w:val="28"/>
          <w:szCs w:val="28"/>
        </w:rPr>
        <w:t>所示；</w:t>
      </w:r>
    </w:p>
    <w:p w:rsidR="003F2C89" w:rsidRPr="006B3D23" w:rsidRDefault="003F2C89" w:rsidP="006B3D23">
      <w:pPr>
        <w:tabs>
          <w:tab w:val="left" w:pos="540"/>
        </w:tabs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1.</w:t>
      </w:r>
      <w:r w:rsidRPr="006B3D23">
        <w:rPr>
          <w:rFonts w:hint="eastAsia"/>
          <w:sz w:val="24"/>
          <w:szCs w:val="24"/>
        </w:rPr>
        <w:t>安装位置按钮</w:t>
      </w:r>
      <w:r w:rsidRPr="006B3D23">
        <w:rPr>
          <w:rFonts w:hint="eastAsia"/>
          <w:sz w:val="24"/>
          <w:szCs w:val="24"/>
        </w:rPr>
        <w:t>[1.</w:t>
      </w:r>
      <w:r w:rsidRPr="006B3D23">
        <w:rPr>
          <w:rFonts w:hint="eastAsia"/>
          <w:sz w:val="24"/>
          <w:szCs w:val="24"/>
        </w:rPr>
        <w:t>自动</w:t>
      </w:r>
      <w:r w:rsidRPr="006B3D23">
        <w:rPr>
          <w:rFonts w:hint="eastAsia"/>
          <w:sz w:val="24"/>
          <w:szCs w:val="24"/>
        </w:rPr>
        <w:t>2.</w:t>
      </w:r>
      <w:r w:rsidRPr="006B3D23">
        <w:rPr>
          <w:rFonts w:hint="eastAsia"/>
          <w:sz w:val="24"/>
          <w:szCs w:val="24"/>
        </w:rPr>
        <w:t>手机</w:t>
      </w:r>
      <w:r w:rsidRPr="006B3D23">
        <w:rPr>
          <w:rFonts w:hint="eastAsia"/>
          <w:sz w:val="24"/>
          <w:szCs w:val="24"/>
        </w:rPr>
        <w:t>3.Sd</w:t>
      </w:r>
      <w:r w:rsidRPr="006B3D23">
        <w:rPr>
          <w:rFonts w:hint="eastAsia"/>
          <w:sz w:val="24"/>
          <w:szCs w:val="24"/>
        </w:rPr>
        <w:t>卡</w:t>
      </w:r>
      <w:r w:rsidRPr="006B3D23">
        <w:rPr>
          <w:rFonts w:hint="eastAsia"/>
          <w:sz w:val="24"/>
          <w:szCs w:val="24"/>
        </w:rPr>
        <w:t xml:space="preserve">] </w:t>
      </w:r>
    </w:p>
    <w:p w:rsidR="003F2C89" w:rsidRPr="006B3D23" w:rsidRDefault="006B3D23" w:rsidP="006B3D23">
      <w:pPr>
        <w:tabs>
          <w:tab w:val="left" w:pos="540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3F2C89" w:rsidRPr="006B3D23">
        <w:rPr>
          <w:rFonts w:hint="eastAsia"/>
          <w:sz w:val="24"/>
          <w:szCs w:val="24"/>
        </w:rPr>
        <w:t>(1).</w:t>
      </w:r>
      <w:r w:rsidR="003F2C89" w:rsidRPr="006B3D23">
        <w:rPr>
          <w:rFonts w:hint="eastAsia"/>
          <w:sz w:val="24"/>
          <w:szCs w:val="24"/>
        </w:rPr>
        <w:t>自动：手机内存优先</w:t>
      </w:r>
      <w:r w:rsidR="003F2C89" w:rsidRPr="006B3D23">
        <w:rPr>
          <w:rFonts w:hint="eastAsia"/>
          <w:sz w:val="24"/>
          <w:szCs w:val="24"/>
        </w:rPr>
        <w:t xml:space="preserve"> </w:t>
      </w:r>
      <w:r w:rsidR="003F2C89" w:rsidRPr="006B3D23">
        <w:rPr>
          <w:rFonts w:hint="eastAsia"/>
          <w:sz w:val="24"/>
          <w:szCs w:val="24"/>
        </w:rPr>
        <w:t>默认</w:t>
      </w:r>
    </w:p>
    <w:p w:rsidR="006B3D23" w:rsidRDefault="006B3D23" w:rsidP="006B3D23">
      <w:pPr>
        <w:tabs>
          <w:tab w:val="left" w:pos="540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3F2C89" w:rsidRPr="006B3D23">
        <w:rPr>
          <w:rFonts w:hint="eastAsia"/>
          <w:sz w:val="24"/>
          <w:szCs w:val="24"/>
        </w:rPr>
        <w:t>(2).</w:t>
      </w:r>
      <w:r w:rsidR="003F2C89" w:rsidRPr="006B3D23">
        <w:rPr>
          <w:rFonts w:hint="eastAsia"/>
          <w:sz w:val="24"/>
          <w:szCs w:val="24"/>
        </w:rPr>
        <w:t>手机：手机内存</w:t>
      </w:r>
    </w:p>
    <w:p w:rsidR="003F2C89" w:rsidRPr="006B3D23" w:rsidRDefault="006B3D23" w:rsidP="006B3D23">
      <w:pPr>
        <w:tabs>
          <w:tab w:val="left" w:pos="540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3F2C89" w:rsidRPr="006B3D23">
        <w:rPr>
          <w:rFonts w:hint="eastAsia"/>
          <w:sz w:val="24"/>
          <w:szCs w:val="24"/>
        </w:rPr>
        <w:t>(3).</w:t>
      </w:r>
      <w:r w:rsidR="003F2C89" w:rsidRPr="006B3D23">
        <w:rPr>
          <w:rFonts w:hint="eastAsia"/>
          <w:sz w:val="24"/>
          <w:szCs w:val="24"/>
        </w:rPr>
        <w:t>手机卡</w:t>
      </w:r>
    </w:p>
    <w:p w:rsidR="003F2C89" w:rsidRPr="006B3D23" w:rsidRDefault="003F2C89" w:rsidP="006B3D23">
      <w:pPr>
        <w:tabs>
          <w:tab w:val="left" w:pos="540"/>
        </w:tabs>
        <w:ind w:firstLineChars="250" w:firstLine="600"/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[</w:t>
      </w:r>
      <w:r w:rsidRPr="006B3D23">
        <w:rPr>
          <w:rFonts w:hint="eastAsia"/>
          <w:sz w:val="24"/>
          <w:szCs w:val="24"/>
        </w:rPr>
        <w:t>演示</w:t>
      </w:r>
      <w:r w:rsidRPr="006B3D23">
        <w:rPr>
          <w:rFonts w:hint="eastAsia"/>
          <w:sz w:val="24"/>
          <w:szCs w:val="24"/>
        </w:rPr>
        <w:t>]</w:t>
      </w:r>
      <w:r w:rsidRPr="006B3D23">
        <w:rPr>
          <w:rFonts w:hint="eastAsia"/>
          <w:sz w:val="24"/>
          <w:szCs w:val="24"/>
        </w:rPr>
        <w:t>功能去掉</w:t>
      </w:r>
    </w:p>
    <w:p w:rsidR="003F2C89" w:rsidRPr="006B3D23" w:rsidRDefault="003F2C89" w:rsidP="006B3D23">
      <w:pPr>
        <w:tabs>
          <w:tab w:val="left" w:pos="540"/>
        </w:tabs>
        <w:ind w:firstLineChars="250" w:firstLine="600"/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[</w:t>
      </w:r>
      <w:r w:rsidRPr="006B3D23">
        <w:rPr>
          <w:rFonts w:hint="eastAsia"/>
          <w:sz w:val="24"/>
          <w:szCs w:val="24"/>
        </w:rPr>
        <w:t>重启</w:t>
      </w:r>
      <w:r w:rsidRPr="006B3D23">
        <w:rPr>
          <w:rFonts w:hint="eastAsia"/>
          <w:sz w:val="24"/>
          <w:szCs w:val="24"/>
        </w:rPr>
        <w:t>]</w:t>
      </w:r>
      <w:r w:rsidRPr="006B3D23">
        <w:rPr>
          <w:rFonts w:hint="eastAsia"/>
          <w:sz w:val="24"/>
          <w:szCs w:val="24"/>
        </w:rPr>
        <w:t>重启手机</w:t>
      </w:r>
    </w:p>
    <w:p w:rsidR="003F2C89" w:rsidRPr="006B3D23" w:rsidRDefault="003F2C89" w:rsidP="006B3D23">
      <w:pPr>
        <w:tabs>
          <w:tab w:val="left" w:pos="540"/>
        </w:tabs>
        <w:ind w:firstLineChars="250" w:firstLine="600"/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[</w:t>
      </w:r>
      <w:r w:rsidRPr="006B3D23">
        <w:rPr>
          <w:rFonts w:hint="eastAsia"/>
          <w:sz w:val="24"/>
          <w:szCs w:val="24"/>
        </w:rPr>
        <w:t>详情</w:t>
      </w:r>
      <w:r w:rsidRPr="006B3D23">
        <w:rPr>
          <w:rFonts w:hint="eastAsia"/>
          <w:sz w:val="24"/>
          <w:szCs w:val="24"/>
        </w:rPr>
        <w:t>]</w:t>
      </w:r>
      <w:r w:rsidRPr="006B3D23">
        <w:rPr>
          <w:rFonts w:hint="eastAsia"/>
          <w:sz w:val="24"/>
          <w:szCs w:val="24"/>
        </w:rPr>
        <w:t>显示此手机的操作信息，</w:t>
      </w:r>
      <w:r w:rsidRPr="006B3D23">
        <w:rPr>
          <w:rFonts w:hint="eastAsia"/>
          <w:sz w:val="24"/>
          <w:szCs w:val="24"/>
        </w:rPr>
        <w:t xml:space="preserve">   </w:t>
      </w:r>
    </w:p>
    <w:p w:rsidR="003F2C89" w:rsidRPr="006B3D23" w:rsidRDefault="003F2C89" w:rsidP="006B3D23">
      <w:pPr>
        <w:tabs>
          <w:tab w:val="left" w:pos="540"/>
        </w:tabs>
        <w:ind w:firstLineChars="500" w:firstLine="1200"/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安装卸载的应用情况。</w:t>
      </w:r>
    </w:p>
    <w:p w:rsidR="003F2C89" w:rsidRPr="006B3D23" w:rsidRDefault="003F2C89" w:rsidP="006B3D23">
      <w:pPr>
        <w:tabs>
          <w:tab w:val="left" w:pos="540"/>
        </w:tabs>
        <w:ind w:firstLineChars="250" w:firstLine="600"/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[</w:t>
      </w:r>
      <w:r w:rsidRPr="006B3D23">
        <w:rPr>
          <w:rFonts w:hint="eastAsia"/>
          <w:sz w:val="24"/>
          <w:szCs w:val="24"/>
        </w:rPr>
        <w:t>管理</w:t>
      </w:r>
      <w:r w:rsidRPr="006B3D23">
        <w:rPr>
          <w:rFonts w:hint="eastAsia"/>
          <w:sz w:val="24"/>
          <w:szCs w:val="24"/>
        </w:rPr>
        <w:t>]</w:t>
      </w:r>
      <w:r w:rsidRPr="006B3D23">
        <w:rPr>
          <w:rFonts w:hint="eastAsia"/>
          <w:sz w:val="24"/>
          <w:szCs w:val="24"/>
        </w:rPr>
        <w:t>进入单个手机</w:t>
      </w:r>
      <w:r w:rsidRPr="006B3D23">
        <w:rPr>
          <w:rFonts w:hint="eastAsia"/>
          <w:sz w:val="24"/>
          <w:szCs w:val="24"/>
        </w:rPr>
        <w:t>APP</w:t>
      </w:r>
      <w:r w:rsidRPr="006B3D23">
        <w:rPr>
          <w:rFonts w:hint="eastAsia"/>
          <w:sz w:val="24"/>
          <w:szCs w:val="24"/>
        </w:rPr>
        <w:t>应用管理</w:t>
      </w:r>
    </w:p>
    <w:p w:rsidR="003F2C89" w:rsidRPr="006B3D23" w:rsidRDefault="003F2C89" w:rsidP="003F2C89">
      <w:pPr>
        <w:tabs>
          <w:tab w:val="left" w:pos="540"/>
        </w:tabs>
        <w:ind w:firstLine="420"/>
        <w:rPr>
          <w:sz w:val="24"/>
          <w:szCs w:val="24"/>
        </w:rPr>
      </w:pPr>
    </w:p>
    <w:p w:rsidR="003F2C89" w:rsidRPr="006B3D23" w:rsidRDefault="003F2C89" w:rsidP="006B3D23">
      <w:pPr>
        <w:tabs>
          <w:tab w:val="left" w:pos="540"/>
        </w:tabs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2.</w:t>
      </w:r>
      <w:r w:rsidRPr="006B3D23">
        <w:rPr>
          <w:rFonts w:hint="eastAsia"/>
          <w:sz w:val="24"/>
          <w:szCs w:val="24"/>
        </w:rPr>
        <w:t>控制按钮如下图所示</w:t>
      </w:r>
    </w:p>
    <w:p w:rsidR="003F2C89" w:rsidRPr="006B3D23" w:rsidRDefault="003F2C89" w:rsidP="003F2C89">
      <w:pPr>
        <w:pStyle w:val="ListParagraph"/>
        <w:tabs>
          <w:tab w:val="left" w:pos="540"/>
        </w:tabs>
        <w:ind w:left="360"/>
        <w:rPr>
          <w:sz w:val="24"/>
          <w:szCs w:val="24"/>
        </w:rPr>
      </w:pPr>
      <w:r w:rsidRPr="006B3D23">
        <w:rPr>
          <w:noProof/>
          <w:sz w:val="24"/>
          <w:szCs w:val="24"/>
        </w:rPr>
        <w:drawing>
          <wp:inline distT="0" distB="0" distL="0" distR="0">
            <wp:extent cx="802005" cy="293370"/>
            <wp:effectExtent l="19050" t="0" r="0" b="0"/>
            <wp:docPr id="12" name="图片 17" descr="C:\Users\wHyoNd\Desktop\工作\助手页面设计\小按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C:\Users\wHyoNd\Desktop\工作\助手页面设计\小按钮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C89" w:rsidRPr="006B3D23" w:rsidRDefault="003F2C89" w:rsidP="003F2C89">
      <w:pPr>
        <w:pStyle w:val="ListParagraph"/>
        <w:tabs>
          <w:tab w:val="left" w:pos="540"/>
        </w:tabs>
        <w:ind w:left="360"/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具有“开始”、“暂停”、“停止”三个控制功能按钮。</w:t>
      </w:r>
    </w:p>
    <w:p w:rsidR="003F2C89" w:rsidRPr="006B3D23" w:rsidRDefault="003F2C89" w:rsidP="003F2C89">
      <w:pPr>
        <w:pStyle w:val="ListParagraph"/>
        <w:tabs>
          <w:tab w:val="left" w:pos="540"/>
        </w:tabs>
        <w:ind w:left="360"/>
        <w:rPr>
          <w:sz w:val="24"/>
          <w:szCs w:val="24"/>
        </w:rPr>
      </w:pPr>
      <w:r w:rsidRPr="006B3D23">
        <w:rPr>
          <w:rFonts w:hint="eastAsia"/>
          <w:sz w:val="24"/>
          <w:szCs w:val="24"/>
        </w:rPr>
        <w:t>3.</w:t>
      </w:r>
      <w:r w:rsidR="006B3D23" w:rsidRPr="006B3D23">
        <w:rPr>
          <w:rFonts w:hint="eastAsia"/>
          <w:sz w:val="24"/>
          <w:szCs w:val="24"/>
        </w:rPr>
        <w:t>具有安装</w:t>
      </w:r>
      <w:r w:rsidRPr="006B3D23">
        <w:rPr>
          <w:rFonts w:hint="eastAsia"/>
          <w:sz w:val="24"/>
          <w:szCs w:val="24"/>
        </w:rPr>
        <w:t>进度条</w:t>
      </w:r>
    </w:p>
    <w:p w:rsidR="003F2C89" w:rsidRDefault="003F2C89" w:rsidP="003F2C89">
      <w:pPr>
        <w:pStyle w:val="ListParagraph"/>
        <w:tabs>
          <w:tab w:val="left" w:pos="540"/>
        </w:tabs>
        <w:ind w:left="360"/>
      </w:pPr>
    </w:p>
    <w:p w:rsidR="006B3D23" w:rsidRDefault="006B3D23" w:rsidP="00E9755F">
      <w:pPr>
        <w:tabs>
          <w:tab w:val="left" w:pos="540"/>
        </w:tabs>
        <w:rPr>
          <w:sz w:val="28"/>
          <w:szCs w:val="28"/>
        </w:rPr>
      </w:pPr>
    </w:p>
    <w:p w:rsidR="006B3D23" w:rsidRDefault="006B3D23" w:rsidP="00E9755F">
      <w:pPr>
        <w:tabs>
          <w:tab w:val="left" w:pos="540"/>
        </w:tabs>
        <w:rPr>
          <w:sz w:val="28"/>
          <w:szCs w:val="28"/>
        </w:rPr>
      </w:pPr>
    </w:p>
    <w:p w:rsidR="006B3D23" w:rsidRDefault="006B3D23" w:rsidP="00E9755F">
      <w:pPr>
        <w:tabs>
          <w:tab w:val="left" w:pos="540"/>
        </w:tabs>
        <w:rPr>
          <w:sz w:val="28"/>
          <w:szCs w:val="28"/>
        </w:rPr>
      </w:pPr>
    </w:p>
    <w:p w:rsidR="006B3D23" w:rsidRDefault="006B3D23" w:rsidP="00E9755F">
      <w:pPr>
        <w:tabs>
          <w:tab w:val="left" w:pos="540"/>
        </w:tabs>
        <w:rPr>
          <w:sz w:val="28"/>
          <w:szCs w:val="28"/>
        </w:rPr>
      </w:pPr>
    </w:p>
    <w:p w:rsidR="006B3D23" w:rsidRPr="006B3D23" w:rsidRDefault="006B3D23" w:rsidP="006B3D23">
      <w:pPr>
        <w:pStyle w:val="NoSpacing1"/>
        <w:rPr>
          <w:color w:val="FF0000"/>
          <w:szCs w:val="21"/>
        </w:rPr>
      </w:pPr>
      <w:r w:rsidRPr="006B3D23">
        <w:rPr>
          <w:rFonts w:hint="eastAsia"/>
          <w:sz w:val="28"/>
          <w:szCs w:val="28"/>
        </w:rPr>
        <w:lastRenderedPageBreak/>
        <w:t>当点击详细按钮时</w:t>
      </w:r>
      <w:r>
        <w:rPr>
          <w:rFonts w:hint="eastAsia"/>
          <w:sz w:val="28"/>
          <w:szCs w:val="28"/>
        </w:rPr>
        <w:t>显示如下图</w:t>
      </w:r>
      <w:r>
        <w:rPr>
          <w:rFonts w:hint="eastAsia"/>
          <w:sz w:val="28"/>
          <w:szCs w:val="28"/>
        </w:rPr>
        <w:t xml:space="preserve"> </w:t>
      </w:r>
      <w:r w:rsidRPr="006B3D23">
        <w:rPr>
          <w:rFonts w:hint="eastAsia"/>
          <w:color w:val="FF0000"/>
          <w:szCs w:val="21"/>
        </w:rPr>
        <w:t>图</w:t>
      </w:r>
      <w:r w:rsidRPr="006B3D23">
        <w:rPr>
          <w:rFonts w:hint="eastAsia"/>
          <w:color w:val="FF0000"/>
          <w:szCs w:val="21"/>
        </w:rPr>
        <w:t>-7</w:t>
      </w:r>
      <w:r>
        <w:rPr>
          <w:rFonts w:hint="eastAsia"/>
          <w:sz w:val="28"/>
          <w:szCs w:val="28"/>
        </w:rPr>
        <w:t>所示，能显示手机固件信息，以及安装信息。</w:t>
      </w:r>
    </w:p>
    <w:p w:rsidR="006B3D23" w:rsidRPr="006B3D23" w:rsidRDefault="006B3D23" w:rsidP="006B3D23">
      <w:pPr>
        <w:tabs>
          <w:tab w:val="left" w:pos="540"/>
        </w:tabs>
        <w:ind w:leftChars="600" w:left="126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2338070" cy="2993390"/>
            <wp:effectExtent l="19050" t="0" r="5080" b="0"/>
            <wp:docPr id="15" name="图片 13" descr="C:\Users\wHyoNd\Desktop\工作\助手页面设计\点击详情效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C:\Users\wHyoNd\Desktop\工作\助手页面设计\点击详情效果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1B" w:rsidRDefault="006B3D23" w:rsidP="00A704EF">
      <w:pPr>
        <w:pStyle w:val="NoSpacing1"/>
        <w:rPr>
          <w:color w:val="FF0000"/>
          <w:szCs w:val="21"/>
        </w:rPr>
      </w:pPr>
      <w:r>
        <w:rPr>
          <w:rFonts w:hint="eastAsia"/>
          <w:b/>
          <w:sz w:val="28"/>
          <w:szCs w:val="28"/>
        </w:rPr>
        <w:t xml:space="preserve">                    </w:t>
      </w:r>
      <w:r w:rsidRPr="006B3D23">
        <w:rPr>
          <w:rFonts w:hint="eastAsia"/>
          <w:color w:val="FF0000"/>
          <w:szCs w:val="21"/>
        </w:rPr>
        <w:t>图</w:t>
      </w:r>
      <w:r w:rsidRPr="006B3D23">
        <w:rPr>
          <w:rFonts w:hint="eastAsia"/>
          <w:color w:val="FF0000"/>
          <w:szCs w:val="21"/>
        </w:rPr>
        <w:t>-7</w:t>
      </w:r>
    </w:p>
    <w:p w:rsidR="0092181B" w:rsidRDefault="0092181B" w:rsidP="00A704EF">
      <w:pPr>
        <w:pStyle w:val="NoSpacing1"/>
        <w:rPr>
          <w:color w:val="FF0000"/>
          <w:szCs w:val="21"/>
        </w:rPr>
      </w:pPr>
      <w:r>
        <w:rPr>
          <w:noProof/>
        </w:rPr>
        <w:drawing>
          <wp:inline distT="0" distB="0" distL="0" distR="0">
            <wp:extent cx="5105400" cy="2600325"/>
            <wp:effectExtent l="19050" t="0" r="0" b="0"/>
            <wp:docPr id="18" name="图片 15" descr="C:\Users\wHyoNd\Desktop\工作\助手页面设计\单个手机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C:\Users\wHyoNd\Desktop\工作\助手页面设计\单个手机管理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01" cy="2601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1B" w:rsidRDefault="0092181B" w:rsidP="00A704EF">
      <w:pPr>
        <w:pStyle w:val="NoSpacing1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                               </w:t>
      </w:r>
      <w:r>
        <w:rPr>
          <w:rFonts w:hint="eastAsia"/>
          <w:color w:val="FF0000"/>
          <w:szCs w:val="21"/>
        </w:rPr>
        <w:t>图</w:t>
      </w:r>
      <w:r>
        <w:rPr>
          <w:rFonts w:hint="eastAsia"/>
          <w:color w:val="FF0000"/>
          <w:szCs w:val="21"/>
        </w:rPr>
        <w:t>-8</w:t>
      </w:r>
    </w:p>
    <w:p w:rsidR="0092181B" w:rsidRPr="0092181B" w:rsidRDefault="0092181B" w:rsidP="0092181B">
      <w:pPr>
        <w:rPr>
          <w:sz w:val="28"/>
          <w:szCs w:val="28"/>
        </w:rPr>
      </w:pPr>
      <w:r w:rsidRPr="0092181B">
        <w:rPr>
          <w:rFonts w:hint="eastAsia"/>
          <w:sz w:val="28"/>
          <w:szCs w:val="28"/>
        </w:rPr>
        <w:t>当点击【管理】时，如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color w:val="FF0000"/>
          <w:szCs w:val="21"/>
        </w:rPr>
        <w:t>图</w:t>
      </w:r>
      <w:r>
        <w:rPr>
          <w:rFonts w:hint="eastAsia"/>
          <w:color w:val="FF0000"/>
          <w:szCs w:val="21"/>
        </w:rPr>
        <w:t>-8</w:t>
      </w:r>
      <w:r w:rsidRPr="0092181B">
        <w:rPr>
          <w:rFonts w:hint="eastAsia"/>
          <w:sz w:val="28"/>
          <w:szCs w:val="28"/>
        </w:rPr>
        <w:t>所示，</w:t>
      </w:r>
      <w:r>
        <w:rPr>
          <w:rFonts w:hint="eastAsia"/>
          <w:sz w:val="28"/>
          <w:szCs w:val="28"/>
        </w:rPr>
        <w:t>在此界面加入</w:t>
      </w:r>
      <w:r w:rsidRPr="0092181B">
        <w:rPr>
          <w:rFonts w:hint="eastAsia"/>
          <w:sz w:val="28"/>
          <w:szCs w:val="28"/>
        </w:rPr>
        <w:t xml:space="preserve"> [</w:t>
      </w:r>
      <w:r w:rsidRPr="0092181B">
        <w:rPr>
          <w:rFonts w:hint="eastAsia"/>
          <w:sz w:val="28"/>
          <w:szCs w:val="28"/>
        </w:rPr>
        <w:t>刷新</w:t>
      </w:r>
      <w:r w:rsidRPr="0092181B">
        <w:rPr>
          <w:rFonts w:hint="eastAsia"/>
          <w:sz w:val="28"/>
          <w:szCs w:val="28"/>
        </w:rPr>
        <w:t>] [</w:t>
      </w:r>
      <w:r w:rsidRPr="0092181B">
        <w:rPr>
          <w:rFonts w:hint="eastAsia"/>
          <w:sz w:val="28"/>
          <w:szCs w:val="28"/>
        </w:rPr>
        <w:t>全选</w:t>
      </w:r>
      <w:r w:rsidRPr="0092181B">
        <w:rPr>
          <w:rFonts w:hint="eastAsia"/>
          <w:sz w:val="28"/>
          <w:szCs w:val="28"/>
        </w:rPr>
        <w:t>] [</w:t>
      </w:r>
      <w:r w:rsidRPr="0092181B">
        <w:rPr>
          <w:rFonts w:hint="eastAsia"/>
          <w:sz w:val="28"/>
          <w:szCs w:val="28"/>
        </w:rPr>
        <w:t>卸载</w:t>
      </w:r>
      <w:r w:rsidRPr="0092181B">
        <w:rPr>
          <w:rFonts w:hint="eastAsia"/>
          <w:sz w:val="28"/>
          <w:szCs w:val="28"/>
        </w:rPr>
        <w:t>] [</w:t>
      </w:r>
      <w:r w:rsidRPr="0092181B">
        <w:rPr>
          <w:rFonts w:hint="eastAsia"/>
          <w:sz w:val="28"/>
          <w:szCs w:val="28"/>
        </w:rPr>
        <w:t>添加</w:t>
      </w:r>
      <w:r w:rsidRPr="0092181B">
        <w:rPr>
          <w:rFonts w:hint="eastAsia"/>
          <w:sz w:val="28"/>
          <w:szCs w:val="28"/>
        </w:rPr>
        <w:t>]</w:t>
      </w:r>
      <w:r>
        <w:rPr>
          <w:rFonts w:hint="eastAsia"/>
          <w:sz w:val="28"/>
          <w:szCs w:val="28"/>
        </w:rPr>
        <w:t xml:space="preserve"> </w:t>
      </w:r>
      <w:r w:rsidRPr="0092181B">
        <w:rPr>
          <w:rFonts w:hint="eastAsia"/>
          <w:sz w:val="28"/>
          <w:szCs w:val="28"/>
        </w:rPr>
        <w:t>功能</w:t>
      </w:r>
      <w:r>
        <w:rPr>
          <w:rFonts w:hint="eastAsia"/>
          <w:sz w:val="28"/>
          <w:szCs w:val="28"/>
        </w:rPr>
        <w:t>。</w:t>
      </w:r>
    </w:p>
    <w:p w:rsidR="0092181B" w:rsidRPr="0092181B" w:rsidRDefault="0092181B" w:rsidP="00A704EF">
      <w:pPr>
        <w:pStyle w:val="NoSpacing1"/>
        <w:rPr>
          <w:color w:val="FF0000"/>
          <w:szCs w:val="21"/>
        </w:rPr>
      </w:pPr>
    </w:p>
    <w:p w:rsidR="006B14D8" w:rsidRPr="006B14D8" w:rsidRDefault="006B14D8" w:rsidP="006B14D8">
      <w:pPr>
        <w:pStyle w:val="NoSpacing1"/>
        <w:numPr>
          <w:ilvl w:val="0"/>
          <w:numId w:val="29"/>
        </w:numPr>
        <w:rPr>
          <w:b/>
          <w:sz w:val="28"/>
          <w:szCs w:val="28"/>
        </w:rPr>
      </w:pPr>
      <w:r w:rsidRPr="006B14D8">
        <w:rPr>
          <w:rFonts w:hint="eastAsia"/>
          <w:b/>
          <w:sz w:val="28"/>
          <w:szCs w:val="28"/>
        </w:rPr>
        <w:lastRenderedPageBreak/>
        <w:t>统计模块</w:t>
      </w:r>
    </w:p>
    <w:p w:rsidR="007E0B92" w:rsidRDefault="0092181B" w:rsidP="0092181B">
      <w:pPr>
        <w:pStyle w:val="ListParagraph1"/>
        <w:ind w:firstLineChars="0" w:firstLine="0"/>
      </w:pPr>
      <w:r>
        <w:rPr>
          <w:noProof/>
          <w:sz w:val="28"/>
          <w:szCs w:val="28"/>
        </w:rPr>
        <w:drawing>
          <wp:inline distT="0" distB="0" distL="0" distR="0">
            <wp:extent cx="5274310" cy="3693921"/>
            <wp:effectExtent l="19050" t="0" r="2540" b="0"/>
            <wp:docPr id="21" name="图片 18" descr="C:\Users\wHyoNd\Desktop\工作\助手页面设计\数据统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C:\Users\wHyoNd\Desktop\工作\助手页面设计\数据统计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3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1B" w:rsidRPr="0092181B" w:rsidRDefault="0092181B" w:rsidP="0092181B">
      <w:pPr>
        <w:pStyle w:val="ListParagraph1"/>
        <w:ind w:firstLineChars="0" w:firstLine="0"/>
        <w:rPr>
          <w:color w:val="FF0000"/>
        </w:rPr>
      </w:pPr>
      <w:r>
        <w:rPr>
          <w:rFonts w:hint="eastAsia"/>
        </w:rPr>
        <w:t xml:space="preserve">                                  </w:t>
      </w:r>
      <w:r w:rsidRPr="0092181B">
        <w:rPr>
          <w:rFonts w:hint="eastAsia"/>
          <w:color w:val="FF0000"/>
        </w:rPr>
        <w:t>图</w:t>
      </w:r>
      <w:r w:rsidRPr="0092181B">
        <w:rPr>
          <w:rFonts w:hint="eastAsia"/>
          <w:color w:val="FF0000"/>
        </w:rPr>
        <w:t>-9</w:t>
      </w:r>
    </w:p>
    <w:p w:rsidR="0092181B" w:rsidRDefault="0092181B" w:rsidP="0092181B">
      <w:pPr>
        <w:pStyle w:val="ListParagraph1"/>
        <w:ind w:firstLineChars="0" w:firstLine="0"/>
        <w:rPr>
          <w:b/>
          <w:sz w:val="28"/>
          <w:szCs w:val="28"/>
        </w:rPr>
      </w:pPr>
      <w:r w:rsidRPr="0092181B">
        <w:rPr>
          <w:rFonts w:hint="eastAsia"/>
          <w:b/>
          <w:sz w:val="28"/>
          <w:szCs w:val="28"/>
        </w:rPr>
        <w:t>实时数据查看；</w:t>
      </w:r>
    </w:p>
    <w:p w:rsidR="0092181B" w:rsidRPr="0092181B" w:rsidRDefault="0092181B" w:rsidP="0092181B">
      <w:pPr>
        <w:pStyle w:val="ListParagraph1"/>
        <w:ind w:firstLineChars="0" w:firstLine="0"/>
        <w:rPr>
          <w:sz w:val="28"/>
          <w:szCs w:val="28"/>
        </w:rPr>
      </w:pPr>
      <w:r w:rsidRPr="0092181B">
        <w:rPr>
          <w:rFonts w:hint="eastAsia"/>
          <w:sz w:val="28"/>
          <w:szCs w:val="28"/>
        </w:rPr>
        <w:t>如</w:t>
      </w:r>
      <w:r>
        <w:rPr>
          <w:rFonts w:hint="eastAsia"/>
          <w:sz w:val="28"/>
          <w:szCs w:val="28"/>
        </w:rPr>
        <w:t xml:space="preserve"> </w:t>
      </w:r>
      <w:r w:rsidRPr="0092181B">
        <w:rPr>
          <w:rFonts w:hint="eastAsia"/>
          <w:color w:val="FF0000"/>
        </w:rPr>
        <w:t>图</w:t>
      </w:r>
      <w:r w:rsidRPr="0092181B">
        <w:rPr>
          <w:rFonts w:hint="eastAsia"/>
          <w:color w:val="FF0000"/>
        </w:rPr>
        <w:t>-9</w:t>
      </w:r>
      <w:r w:rsidRPr="0092181B">
        <w:rPr>
          <w:rFonts w:hint="eastAsia"/>
          <w:sz w:val="28"/>
          <w:szCs w:val="28"/>
        </w:rPr>
        <w:t>所示</w:t>
      </w:r>
      <w:r>
        <w:rPr>
          <w:rFonts w:hint="eastAsia"/>
          <w:sz w:val="28"/>
          <w:szCs w:val="28"/>
        </w:rPr>
        <w:t>；</w:t>
      </w:r>
    </w:p>
    <w:p w:rsidR="0092181B" w:rsidRPr="0092181B" w:rsidRDefault="0092181B" w:rsidP="0092181B">
      <w:pPr>
        <w:rPr>
          <w:sz w:val="28"/>
          <w:szCs w:val="28"/>
        </w:rPr>
      </w:pPr>
      <w:r w:rsidRPr="0092181B">
        <w:rPr>
          <w:rFonts w:hint="eastAsia"/>
          <w:sz w:val="28"/>
          <w:szCs w:val="28"/>
        </w:rPr>
        <w:t>一级代理可查看其二级代理数据的安装数据。</w:t>
      </w:r>
    </w:p>
    <w:p w:rsidR="0092181B" w:rsidRDefault="0092181B" w:rsidP="0092181B">
      <w:pPr>
        <w:rPr>
          <w:sz w:val="28"/>
          <w:szCs w:val="28"/>
        </w:rPr>
      </w:pPr>
      <w:r w:rsidRPr="0092181B">
        <w:rPr>
          <w:rFonts w:hint="eastAsia"/>
          <w:sz w:val="28"/>
          <w:szCs w:val="28"/>
        </w:rPr>
        <w:t>[</w:t>
      </w:r>
      <w:r w:rsidRPr="0092181B">
        <w:rPr>
          <w:rFonts w:hint="eastAsia"/>
          <w:sz w:val="28"/>
          <w:szCs w:val="28"/>
        </w:rPr>
        <w:t>账号管理</w:t>
      </w:r>
      <w:r w:rsidRPr="0092181B">
        <w:rPr>
          <w:rFonts w:hint="eastAsia"/>
          <w:sz w:val="28"/>
          <w:szCs w:val="28"/>
        </w:rPr>
        <w:t>]</w:t>
      </w:r>
      <w:r w:rsidRPr="0092181B">
        <w:rPr>
          <w:rFonts w:hint="eastAsia"/>
          <w:sz w:val="28"/>
          <w:szCs w:val="28"/>
        </w:rPr>
        <w:t>通过账户管理进行切换。</w:t>
      </w:r>
    </w:p>
    <w:p w:rsidR="0092181B" w:rsidRDefault="0092181B" w:rsidP="0092181B">
      <w:pPr>
        <w:rPr>
          <w:sz w:val="28"/>
          <w:szCs w:val="28"/>
        </w:rPr>
      </w:pPr>
    </w:p>
    <w:p w:rsidR="0092181B" w:rsidRPr="0092181B" w:rsidRDefault="0092181B" w:rsidP="0092181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手机驱动的维护模块；</w:t>
      </w:r>
    </w:p>
    <w:p w:rsidR="00DC4F9F" w:rsidRPr="00B3554F" w:rsidRDefault="000D35A6" w:rsidP="000D35A6">
      <w:pPr>
        <w:ind w:firstLineChars="100" w:firstLine="240"/>
        <w:rPr>
          <w:color w:val="000000" w:themeColor="text1"/>
          <w:sz w:val="24"/>
          <w:szCs w:val="24"/>
        </w:rPr>
      </w:pPr>
      <w:r w:rsidRPr="00B3554F">
        <w:rPr>
          <w:rFonts w:hint="eastAsia"/>
          <w:color w:val="000000" w:themeColor="text1"/>
          <w:sz w:val="24"/>
          <w:szCs w:val="24"/>
        </w:rPr>
        <w:t>(</w:t>
      </w:r>
      <w:r w:rsidR="00DC4F9F" w:rsidRPr="00B3554F">
        <w:rPr>
          <w:rFonts w:hint="eastAsia"/>
          <w:color w:val="000000" w:themeColor="text1"/>
          <w:sz w:val="24"/>
          <w:szCs w:val="24"/>
        </w:rPr>
        <w:t>1</w:t>
      </w:r>
      <w:r w:rsidRPr="00B3554F">
        <w:rPr>
          <w:rFonts w:hint="eastAsia"/>
          <w:color w:val="000000" w:themeColor="text1"/>
          <w:sz w:val="24"/>
          <w:szCs w:val="24"/>
        </w:rPr>
        <w:t>)</w:t>
      </w:r>
      <w:r w:rsidR="00DC4F9F" w:rsidRPr="00B3554F">
        <w:rPr>
          <w:rFonts w:hint="eastAsia"/>
          <w:color w:val="000000" w:themeColor="text1"/>
          <w:sz w:val="24"/>
          <w:szCs w:val="24"/>
        </w:rPr>
        <w:t>管理员可自行上传驱动，对其进行维护管理。</w:t>
      </w:r>
    </w:p>
    <w:p w:rsidR="00DC4F9F" w:rsidRPr="00B3554F" w:rsidRDefault="000D35A6" w:rsidP="000D35A6">
      <w:pPr>
        <w:ind w:firstLineChars="100" w:firstLine="240"/>
        <w:rPr>
          <w:color w:val="000000" w:themeColor="text1"/>
          <w:sz w:val="24"/>
          <w:szCs w:val="24"/>
        </w:rPr>
      </w:pPr>
      <w:r w:rsidRPr="00B3554F">
        <w:rPr>
          <w:rFonts w:hint="eastAsia"/>
          <w:color w:val="000000" w:themeColor="text1"/>
          <w:sz w:val="24"/>
          <w:szCs w:val="24"/>
        </w:rPr>
        <w:t>(</w:t>
      </w:r>
      <w:r w:rsidR="00DC4F9F" w:rsidRPr="00B3554F">
        <w:rPr>
          <w:rFonts w:hint="eastAsia"/>
          <w:color w:val="000000" w:themeColor="text1"/>
          <w:sz w:val="24"/>
          <w:szCs w:val="24"/>
        </w:rPr>
        <w:t>2</w:t>
      </w:r>
      <w:r w:rsidRPr="00B3554F">
        <w:rPr>
          <w:rFonts w:hint="eastAsia"/>
          <w:color w:val="000000" w:themeColor="text1"/>
          <w:sz w:val="24"/>
          <w:szCs w:val="24"/>
        </w:rPr>
        <w:t>)</w:t>
      </w:r>
      <w:r w:rsidR="00DC4F9F" w:rsidRPr="00B3554F">
        <w:rPr>
          <w:rFonts w:hint="eastAsia"/>
          <w:color w:val="000000" w:themeColor="text1"/>
          <w:sz w:val="24"/>
          <w:szCs w:val="24"/>
        </w:rPr>
        <w:t>同时客户自动检测版本，若驱动库有更新，则自动更新</w:t>
      </w:r>
    </w:p>
    <w:p w:rsidR="00DC4F9F" w:rsidRPr="00B3554F" w:rsidRDefault="000D35A6" w:rsidP="000D35A6">
      <w:pPr>
        <w:ind w:firstLineChars="100" w:firstLine="240"/>
        <w:rPr>
          <w:color w:val="000000" w:themeColor="text1"/>
          <w:sz w:val="24"/>
          <w:szCs w:val="24"/>
        </w:rPr>
      </w:pPr>
      <w:r w:rsidRPr="00B3554F">
        <w:rPr>
          <w:rFonts w:hint="eastAsia"/>
          <w:color w:val="000000" w:themeColor="text1"/>
          <w:sz w:val="24"/>
          <w:szCs w:val="24"/>
        </w:rPr>
        <w:t>(</w:t>
      </w:r>
      <w:r w:rsidR="00DC4F9F" w:rsidRPr="00B3554F">
        <w:rPr>
          <w:rFonts w:hint="eastAsia"/>
          <w:color w:val="000000" w:themeColor="text1"/>
          <w:sz w:val="24"/>
          <w:szCs w:val="24"/>
        </w:rPr>
        <w:t>3</w:t>
      </w:r>
      <w:r w:rsidRPr="00B3554F">
        <w:rPr>
          <w:rFonts w:hint="eastAsia"/>
          <w:color w:val="000000" w:themeColor="text1"/>
          <w:sz w:val="24"/>
          <w:szCs w:val="24"/>
        </w:rPr>
        <w:t>)</w:t>
      </w:r>
      <w:r w:rsidR="00DC4F9F" w:rsidRPr="00B3554F">
        <w:rPr>
          <w:rFonts w:hint="eastAsia"/>
          <w:color w:val="000000" w:themeColor="text1"/>
          <w:sz w:val="24"/>
          <w:szCs w:val="24"/>
        </w:rPr>
        <w:t>验收标准：测试的机器的按市场上</w:t>
      </w:r>
      <w:r w:rsidR="00DC4F9F" w:rsidRPr="00B3554F">
        <w:rPr>
          <w:rFonts w:hint="eastAsia"/>
          <w:color w:val="000000" w:themeColor="text1"/>
          <w:sz w:val="24"/>
          <w:szCs w:val="24"/>
        </w:rPr>
        <w:t>80%</w:t>
      </w:r>
      <w:r w:rsidR="00DC4F9F" w:rsidRPr="00B3554F">
        <w:rPr>
          <w:rFonts w:hint="eastAsia"/>
          <w:color w:val="000000" w:themeColor="text1"/>
          <w:sz w:val="24"/>
          <w:szCs w:val="24"/>
        </w:rPr>
        <w:t>的机器匹配为基准。</w:t>
      </w:r>
    </w:p>
    <w:p w:rsidR="00DC4F9F" w:rsidRPr="00B3554F" w:rsidRDefault="000D35A6" w:rsidP="000D35A6">
      <w:pPr>
        <w:ind w:firstLineChars="100" w:firstLine="240"/>
        <w:rPr>
          <w:color w:val="000000" w:themeColor="text1"/>
          <w:sz w:val="24"/>
          <w:szCs w:val="24"/>
        </w:rPr>
      </w:pPr>
      <w:r w:rsidRPr="00B3554F">
        <w:rPr>
          <w:rFonts w:hint="eastAsia"/>
          <w:color w:val="000000" w:themeColor="text1"/>
          <w:sz w:val="24"/>
          <w:szCs w:val="24"/>
        </w:rPr>
        <w:t>(</w:t>
      </w:r>
      <w:r w:rsidR="00DC4F9F" w:rsidRPr="00B3554F">
        <w:rPr>
          <w:rFonts w:hint="eastAsia"/>
          <w:color w:val="000000" w:themeColor="text1"/>
          <w:sz w:val="24"/>
          <w:szCs w:val="24"/>
        </w:rPr>
        <w:t>4</w:t>
      </w:r>
      <w:r w:rsidRPr="00B3554F">
        <w:rPr>
          <w:rFonts w:hint="eastAsia"/>
          <w:color w:val="000000" w:themeColor="text1"/>
          <w:sz w:val="24"/>
          <w:szCs w:val="24"/>
        </w:rPr>
        <w:t>)</w:t>
      </w:r>
      <w:bookmarkStart w:id="6" w:name="_GoBack"/>
      <w:bookmarkEnd w:id="6"/>
      <w:r w:rsidR="00DC4F9F" w:rsidRPr="00B3554F">
        <w:rPr>
          <w:rFonts w:hint="eastAsia"/>
          <w:color w:val="000000" w:themeColor="text1"/>
          <w:sz w:val="24"/>
          <w:szCs w:val="24"/>
        </w:rPr>
        <w:t>网络顺畅情况下</w:t>
      </w:r>
      <w:r w:rsidR="00DC4F9F" w:rsidRPr="00B3554F">
        <w:rPr>
          <w:rFonts w:hint="eastAsia"/>
          <w:color w:val="FF0000"/>
          <w:sz w:val="24"/>
          <w:szCs w:val="24"/>
        </w:rPr>
        <w:t>，</w:t>
      </w:r>
      <w:r w:rsidR="008B1B04" w:rsidRPr="00B3554F">
        <w:rPr>
          <w:rFonts w:hint="eastAsia"/>
          <w:color w:val="FF0000"/>
          <w:sz w:val="24"/>
          <w:szCs w:val="24"/>
        </w:rPr>
        <w:t>70%</w:t>
      </w:r>
      <w:r w:rsidR="008B1B04" w:rsidRPr="00B3554F">
        <w:rPr>
          <w:rFonts w:hint="eastAsia"/>
          <w:color w:val="FF0000"/>
          <w:sz w:val="24"/>
          <w:szCs w:val="24"/>
        </w:rPr>
        <w:t>的</w:t>
      </w:r>
      <w:r w:rsidR="00DC4F9F" w:rsidRPr="00B3554F">
        <w:rPr>
          <w:rFonts w:hint="eastAsia"/>
          <w:color w:val="000000" w:themeColor="text1"/>
          <w:sz w:val="24"/>
          <w:szCs w:val="24"/>
        </w:rPr>
        <w:t>机型</w:t>
      </w:r>
      <w:r w:rsidR="008B1B04" w:rsidRPr="00B3554F">
        <w:rPr>
          <w:rFonts w:hint="eastAsia"/>
          <w:color w:val="000000" w:themeColor="text1"/>
          <w:sz w:val="24"/>
          <w:szCs w:val="24"/>
        </w:rPr>
        <w:t>驱动</w:t>
      </w:r>
      <w:r w:rsidR="00DC4F9F" w:rsidRPr="00B3554F">
        <w:rPr>
          <w:rFonts w:hint="eastAsia"/>
          <w:color w:val="000000" w:themeColor="text1"/>
          <w:sz w:val="24"/>
          <w:szCs w:val="24"/>
        </w:rPr>
        <w:t>安装不超过</w:t>
      </w:r>
      <w:r w:rsidR="00DC4F9F" w:rsidRPr="00B3554F">
        <w:rPr>
          <w:rFonts w:hint="eastAsia"/>
          <w:color w:val="000000" w:themeColor="text1"/>
          <w:sz w:val="24"/>
          <w:szCs w:val="24"/>
        </w:rPr>
        <w:t>1</w:t>
      </w:r>
      <w:r w:rsidR="00DC4F9F" w:rsidRPr="00B3554F">
        <w:rPr>
          <w:rFonts w:hint="eastAsia"/>
          <w:color w:val="000000" w:themeColor="text1"/>
          <w:sz w:val="24"/>
          <w:szCs w:val="24"/>
        </w:rPr>
        <w:t>分钟。</w:t>
      </w:r>
    </w:p>
    <w:p w:rsidR="00CC3118" w:rsidRDefault="0092181B" w:rsidP="00CC3118">
      <w:pPr>
        <w:pStyle w:val="Heading2"/>
        <w:numPr>
          <w:ilvl w:val="0"/>
          <w:numId w:val="21"/>
        </w:numPr>
      </w:pPr>
      <w:r>
        <w:rPr>
          <w:rFonts w:hint="eastAsia"/>
        </w:rPr>
        <w:t>管理后台</w:t>
      </w:r>
    </w:p>
    <w:p w:rsidR="004458BB" w:rsidRDefault="0092181B" w:rsidP="0092181B">
      <w:pPr>
        <w:rPr>
          <w:szCs w:val="21"/>
        </w:rPr>
      </w:pPr>
      <w:r>
        <w:rPr>
          <w:rFonts w:hint="eastAsia"/>
          <w:szCs w:val="21"/>
        </w:rPr>
        <w:lastRenderedPageBreak/>
        <w:t>管理后台可对客户端中的内容进行维护；</w:t>
      </w:r>
    </w:p>
    <w:p w:rsidR="0092181B" w:rsidRPr="007A32F5" w:rsidRDefault="0092181B" w:rsidP="0092181B">
      <w:pPr>
        <w:rPr>
          <w:sz w:val="28"/>
          <w:szCs w:val="28"/>
        </w:rPr>
      </w:pPr>
      <w:r w:rsidRPr="007A32F5">
        <w:rPr>
          <w:rFonts w:hint="eastAsia"/>
          <w:sz w:val="28"/>
          <w:szCs w:val="28"/>
        </w:rPr>
        <w:t>（</w:t>
      </w:r>
      <w:r w:rsidRPr="007A32F5">
        <w:rPr>
          <w:rFonts w:hint="eastAsia"/>
          <w:sz w:val="28"/>
          <w:szCs w:val="28"/>
        </w:rPr>
        <w:t>1</w:t>
      </w:r>
      <w:r w:rsidRPr="007A32F5">
        <w:rPr>
          <w:rFonts w:hint="eastAsia"/>
          <w:sz w:val="28"/>
          <w:szCs w:val="28"/>
        </w:rPr>
        <w:t>）</w:t>
      </w:r>
      <w:r w:rsidRPr="007A32F5">
        <w:rPr>
          <w:rFonts w:hint="eastAsia"/>
          <w:sz w:val="28"/>
          <w:szCs w:val="28"/>
        </w:rPr>
        <w:t>APK</w:t>
      </w:r>
      <w:r w:rsidRPr="007A32F5">
        <w:rPr>
          <w:rFonts w:hint="eastAsia"/>
          <w:sz w:val="28"/>
          <w:szCs w:val="28"/>
        </w:rPr>
        <w:t>管理</w:t>
      </w:r>
      <w:r w:rsidR="007A32F5" w:rsidRPr="007A32F5">
        <w:rPr>
          <w:rFonts w:hint="eastAsia"/>
          <w:sz w:val="28"/>
          <w:szCs w:val="28"/>
        </w:rPr>
        <w:t>；可对</w:t>
      </w:r>
      <w:r w:rsidR="007A32F5" w:rsidRPr="007A32F5">
        <w:rPr>
          <w:rFonts w:hint="eastAsia"/>
          <w:sz w:val="28"/>
          <w:szCs w:val="28"/>
        </w:rPr>
        <w:t>APK</w:t>
      </w:r>
      <w:r w:rsidRPr="007A32F5">
        <w:rPr>
          <w:rFonts w:hint="eastAsia"/>
          <w:sz w:val="28"/>
          <w:szCs w:val="28"/>
        </w:rPr>
        <w:t>进行增、删、查等操作。</w:t>
      </w:r>
    </w:p>
    <w:p w:rsidR="0092181B" w:rsidRPr="007A32F5" w:rsidRDefault="0092181B" w:rsidP="0092181B">
      <w:pPr>
        <w:rPr>
          <w:sz w:val="28"/>
          <w:szCs w:val="28"/>
        </w:rPr>
      </w:pPr>
      <w:r w:rsidRPr="007A32F5">
        <w:rPr>
          <w:rFonts w:hint="eastAsia"/>
          <w:sz w:val="28"/>
          <w:szCs w:val="28"/>
        </w:rPr>
        <w:t>（</w:t>
      </w:r>
      <w:r w:rsidRPr="007A32F5">
        <w:rPr>
          <w:rFonts w:hint="eastAsia"/>
          <w:sz w:val="28"/>
          <w:szCs w:val="28"/>
        </w:rPr>
        <w:t>2</w:t>
      </w:r>
      <w:r w:rsidRPr="007A32F5">
        <w:rPr>
          <w:rFonts w:hint="eastAsia"/>
          <w:sz w:val="28"/>
          <w:szCs w:val="28"/>
        </w:rPr>
        <w:t>）套餐管理</w:t>
      </w:r>
      <w:r w:rsidR="007A32F5" w:rsidRPr="007A32F5">
        <w:rPr>
          <w:rFonts w:hint="eastAsia"/>
          <w:sz w:val="28"/>
          <w:szCs w:val="28"/>
        </w:rPr>
        <w:t>；可添加新套餐，对套餐进行配置。</w:t>
      </w:r>
    </w:p>
    <w:p w:rsidR="0092181B" w:rsidRPr="007A32F5" w:rsidRDefault="0092181B" w:rsidP="0092181B">
      <w:pPr>
        <w:rPr>
          <w:sz w:val="28"/>
          <w:szCs w:val="28"/>
        </w:rPr>
      </w:pPr>
      <w:r w:rsidRPr="007A32F5">
        <w:rPr>
          <w:rFonts w:hint="eastAsia"/>
          <w:sz w:val="28"/>
          <w:szCs w:val="28"/>
        </w:rPr>
        <w:t>（</w:t>
      </w:r>
      <w:r w:rsidRPr="007A32F5">
        <w:rPr>
          <w:rFonts w:hint="eastAsia"/>
          <w:sz w:val="28"/>
          <w:szCs w:val="28"/>
        </w:rPr>
        <w:t>3</w:t>
      </w:r>
      <w:r w:rsidRPr="007A32F5">
        <w:rPr>
          <w:rFonts w:hint="eastAsia"/>
          <w:sz w:val="28"/>
          <w:szCs w:val="28"/>
        </w:rPr>
        <w:t>）用户管理</w:t>
      </w:r>
      <w:r w:rsidR="007A32F5" w:rsidRPr="007A32F5">
        <w:rPr>
          <w:rFonts w:hint="eastAsia"/>
          <w:sz w:val="28"/>
          <w:szCs w:val="28"/>
        </w:rPr>
        <w:t>；</w:t>
      </w:r>
      <w:r w:rsidR="007A32F5" w:rsidRPr="007A32F5">
        <w:rPr>
          <w:rFonts w:hint="eastAsia"/>
          <w:sz w:val="28"/>
          <w:szCs w:val="28"/>
        </w:rPr>
        <w:t xml:space="preserve"> </w:t>
      </w:r>
      <w:r w:rsidR="007A32F5" w:rsidRPr="007A32F5">
        <w:rPr>
          <w:rFonts w:hint="eastAsia"/>
          <w:sz w:val="28"/>
          <w:szCs w:val="28"/>
        </w:rPr>
        <w:t>可对用户账号进行维护管理。</w:t>
      </w:r>
    </w:p>
    <w:p w:rsidR="0092181B" w:rsidRPr="00B67AE1" w:rsidRDefault="0092181B" w:rsidP="0092181B">
      <w:pPr>
        <w:rPr>
          <w:sz w:val="28"/>
          <w:szCs w:val="28"/>
        </w:rPr>
      </w:pPr>
      <w:r w:rsidRPr="007A32F5">
        <w:rPr>
          <w:rFonts w:hint="eastAsia"/>
          <w:sz w:val="28"/>
          <w:szCs w:val="28"/>
        </w:rPr>
        <w:t>（</w:t>
      </w:r>
      <w:r w:rsidRPr="007A32F5">
        <w:rPr>
          <w:rFonts w:hint="eastAsia"/>
          <w:sz w:val="28"/>
          <w:szCs w:val="28"/>
        </w:rPr>
        <w:t>4</w:t>
      </w:r>
      <w:r w:rsidRPr="007A32F5">
        <w:rPr>
          <w:rFonts w:hint="eastAsia"/>
          <w:sz w:val="28"/>
          <w:szCs w:val="28"/>
        </w:rPr>
        <w:t>）数据统计</w:t>
      </w:r>
      <w:r w:rsidR="007A32F5" w:rsidRPr="007A32F5">
        <w:rPr>
          <w:rFonts w:hint="eastAsia"/>
          <w:sz w:val="28"/>
          <w:szCs w:val="28"/>
        </w:rPr>
        <w:t>；对用户</w:t>
      </w:r>
      <w:r w:rsidRPr="007A32F5">
        <w:rPr>
          <w:rFonts w:hint="eastAsia"/>
          <w:sz w:val="28"/>
          <w:szCs w:val="28"/>
        </w:rPr>
        <w:t>软件的安装量，出货的手机量（包括型号）</w:t>
      </w:r>
      <w:r w:rsidR="007A32F5" w:rsidRPr="007A32F5">
        <w:rPr>
          <w:rFonts w:hint="eastAsia"/>
          <w:sz w:val="28"/>
          <w:szCs w:val="28"/>
        </w:rPr>
        <w:t>进行统计，生成记录</w:t>
      </w:r>
      <w:r w:rsidRPr="007A32F5">
        <w:rPr>
          <w:rFonts w:hint="eastAsia"/>
          <w:sz w:val="28"/>
          <w:szCs w:val="28"/>
        </w:rPr>
        <w:t>。</w:t>
      </w:r>
    </w:p>
    <w:p w:rsidR="00382C20" w:rsidRPr="00E20E97" w:rsidRDefault="00EB554D" w:rsidP="00382C20">
      <w:pPr>
        <w:pStyle w:val="Heading1"/>
        <w:rPr>
          <w:rFonts w:ascii="宋体" w:hAnsi="宋体"/>
          <w:kern w:val="2"/>
          <w:szCs w:val="44"/>
          <w:u w:color="000000"/>
        </w:rPr>
      </w:pPr>
      <w:bookmarkStart w:id="7" w:name="_Toc350806277"/>
      <w:bookmarkStart w:id="8" w:name="_Toc352752073"/>
      <w:r>
        <w:rPr>
          <w:rFonts w:ascii="宋体" w:hAnsi="宋体" w:hint="eastAsia"/>
          <w:color w:val="000000"/>
          <w:kern w:val="2"/>
          <w:szCs w:val="44"/>
          <w:u w:color="000000"/>
        </w:rPr>
        <w:t>三</w:t>
      </w:r>
      <w:r w:rsidR="00382C20" w:rsidRPr="00E20E97">
        <w:rPr>
          <w:rFonts w:ascii="宋体" w:hAnsi="宋体" w:hint="eastAsia"/>
          <w:color w:val="000000"/>
          <w:kern w:val="2"/>
          <w:szCs w:val="44"/>
          <w:u w:color="000000"/>
        </w:rPr>
        <w:t>、</w:t>
      </w:r>
      <w:r w:rsidR="00382C20" w:rsidRPr="00E20E97">
        <w:rPr>
          <w:rFonts w:ascii="宋体" w:hAnsi="宋体" w:hint="eastAsia"/>
          <w:kern w:val="2"/>
          <w:szCs w:val="44"/>
          <w:u w:color="000000"/>
        </w:rPr>
        <w:t>运行环境及开发语言</w:t>
      </w:r>
      <w:bookmarkEnd w:id="7"/>
      <w:bookmarkEnd w:id="8"/>
    </w:p>
    <w:p w:rsidR="00382C20" w:rsidRDefault="00382C20" w:rsidP="00382C20">
      <w:pPr>
        <w:pStyle w:val="Heading2"/>
        <w:numPr>
          <w:ilvl w:val="0"/>
          <w:numId w:val="7"/>
        </w:numPr>
        <w:rPr>
          <w:rFonts w:ascii="宋体" w:eastAsia="宋体" w:hAnsi="宋体"/>
          <w:sz w:val="24"/>
        </w:rPr>
      </w:pPr>
      <w:bookmarkStart w:id="9" w:name="_Toc350806278"/>
      <w:bookmarkStart w:id="10" w:name="_Toc352752074"/>
      <w:r>
        <w:rPr>
          <w:rFonts w:ascii="宋体" w:eastAsia="宋体" w:hAnsi="宋体" w:hint="eastAsia"/>
          <w:sz w:val="24"/>
        </w:rPr>
        <w:t>运行环境</w:t>
      </w:r>
      <w:bookmarkEnd w:id="9"/>
      <w:bookmarkEnd w:id="10"/>
    </w:p>
    <w:p w:rsidR="00D84D02" w:rsidRDefault="00D84D02" w:rsidP="00D84D02">
      <w:pPr>
        <w:pStyle w:val="NoSpacing"/>
        <w:spacing w:line="360" w:lineRule="auto"/>
        <w:rPr>
          <w:rFonts w:ascii="宋体" w:hAnsi="宋体"/>
          <w:u w:color="000000"/>
        </w:rPr>
      </w:pPr>
      <w:bookmarkStart w:id="11" w:name="_Toc350806279"/>
      <w:r>
        <w:rPr>
          <w:rFonts w:ascii="宋体" w:hAnsi="宋体"/>
          <w:u w:color="000000"/>
        </w:rPr>
        <w:t xml:space="preserve">- </w:t>
      </w:r>
      <w:r w:rsidR="00DB56CE">
        <w:rPr>
          <w:rFonts w:ascii="宋体" w:hAnsi="宋体" w:hint="eastAsia"/>
          <w:u w:color="000000"/>
        </w:rPr>
        <w:t>支持安装手机</w:t>
      </w:r>
    </w:p>
    <w:p w:rsidR="00F01181" w:rsidRDefault="00D84D02" w:rsidP="00D40930">
      <w:pPr>
        <w:pStyle w:val="NoSpacing"/>
        <w:spacing w:line="360" w:lineRule="auto"/>
        <w:ind w:firstLine="420"/>
        <w:rPr>
          <w:rFonts w:ascii="宋体" w:hAnsi="宋体"/>
          <w:u w:color="000000"/>
        </w:rPr>
      </w:pPr>
      <w:r>
        <w:rPr>
          <w:rFonts w:ascii="宋体" w:hAnsi="宋体" w:hint="eastAsia"/>
          <w:u w:color="000000"/>
        </w:rPr>
        <w:t xml:space="preserve">安卓手机: </w:t>
      </w:r>
      <w:r w:rsidRPr="00355DCB">
        <w:rPr>
          <w:rFonts w:ascii="宋体" w:hAnsi="宋体" w:hint="eastAsia"/>
          <w:u w:color="000000"/>
        </w:rPr>
        <w:t xml:space="preserve">Android </w:t>
      </w:r>
      <w:r w:rsidR="00706023">
        <w:rPr>
          <w:rFonts w:ascii="宋体" w:hAnsi="宋体" w:hint="eastAsia"/>
          <w:u w:color="000000"/>
        </w:rPr>
        <w:t>2.3</w:t>
      </w:r>
      <w:r>
        <w:rPr>
          <w:rFonts w:ascii="宋体" w:hAnsi="宋体" w:hint="eastAsia"/>
          <w:u w:color="000000"/>
        </w:rPr>
        <w:t>以上</w:t>
      </w:r>
    </w:p>
    <w:p w:rsidR="00D84D02" w:rsidRDefault="00D84D02" w:rsidP="00D84D02">
      <w:pPr>
        <w:pStyle w:val="NoSpacing"/>
        <w:spacing w:line="360" w:lineRule="auto"/>
        <w:rPr>
          <w:rFonts w:ascii="宋体" w:hAnsi="宋体"/>
          <w:u w:color="000000"/>
        </w:rPr>
      </w:pPr>
      <w:r>
        <w:rPr>
          <w:rFonts w:ascii="宋体" w:hAnsi="宋体"/>
          <w:u w:color="000000"/>
        </w:rPr>
        <w:t xml:space="preserve">- </w:t>
      </w:r>
      <w:r w:rsidR="0093750D">
        <w:rPr>
          <w:rFonts w:ascii="宋体" w:hAnsi="宋体" w:hint="eastAsia"/>
          <w:u w:color="000000"/>
        </w:rPr>
        <w:t>客户端运行环境</w:t>
      </w:r>
    </w:p>
    <w:p w:rsidR="00D84D02" w:rsidRDefault="00DB56CE" w:rsidP="00D84D02">
      <w:pPr>
        <w:pStyle w:val="NoSpacing"/>
        <w:spacing w:line="360" w:lineRule="auto"/>
        <w:ind w:firstLine="420"/>
        <w:rPr>
          <w:rFonts w:ascii="宋体" w:hAnsi="宋体"/>
          <w:u w:color="000000"/>
        </w:rPr>
      </w:pPr>
      <w:r>
        <w:rPr>
          <w:rFonts w:ascii="宋体" w:hAnsi="宋体"/>
          <w:u w:color="000000"/>
        </w:rPr>
        <w:t>W</w:t>
      </w:r>
      <w:r>
        <w:rPr>
          <w:rFonts w:ascii="宋体" w:hAnsi="宋体" w:hint="eastAsia"/>
          <w:u w:color="000000"/>
        </w:rPr>
        <w:t xml:space="preserve">indows XP(32bit、64bit)\Windows 7(32bit、64bit) </w:t>
      </w:r>
    </w:p>
    <w:p w:rsidR="0093750D" w:rsidRDefault="0093750D" w:rsidP="0093750D">
      <w:pPr>
        <w:pStyle w:val="NoSpacing"/>
        <w:spacing w:line="360" w:lineRule="auto"/>
        <w:rPr>
          <w:rFonts w:ascii="宋体" w:hAnsi="宋体"/>
          <w:u w:color="000000"/>
        </w:rPr>
      </w:pPr>
      <w:r>
        <w:rPr>
          <w:rFonts w:ascii="宋体" w:hAnsi="宋体" w:hint="eastAsia"/>
          <w:u w:color="000000"/>
        </w:rPr>
        <w:t>-服务端</w:t>
      </w:r>
    </w:p>
    <w:p w:rsidR="0093750D" w:rsidRPr="00742314" w:rsidRDefault="0093750D" w:rsidP="0093750D">
      <w:pPr>
        <w:pStyle w:val="NoSpacing"/>
        <w:spacing w:line="360" w:lineRule="auto"/>
        <w:rPr>
          <w:rFonts w:ascii="宋体" w:hAnsi="宋体"/>
          <w:u w:color="000000"/>
        </w:rPr>
      </w:pPr>
      <w:r>
        <w:rPr>
          <w:rFonts w:ascii="宋体" w:hAnsi="宋体" w:hint="eastAsia"/>
          <w:u w:color="000000"/>
        </w:rPr>
        <w:tab/>
      </w:r>
      <w:r>
        <w:rPr>
          <w:rFonts w:ascii="宋体" w:hAnsi="宋体"/>
          <w:u w:color="000000"/>
        </w:rPr>
        <w:t>W</w:t>
      </w:r>
      <w:r>
        <w:rPr>
          <w:rFonts w:ascii="宋体" w:hAnsi="宋体" w:hint="eastAsia"/>
          <w:u w:color="000000"/>
        </w:rPr>
        <w:t>indows Server 2008 .</w:t>
      </w:r>
    </w:p>
    <w:p w:rsidR="008C5C59" w:rsidRDefault="00382C20" w:rsidP="003A49BF">
      <w:pPr>
        <w:pStyle w:val="Heading2"/>
        <w:numPr>
          <w:ilvl w:val="0"/>
          <w:numId w:val="7"/>
        </w:numPr>
        <w:rPr>
          <w:rFonts w:ascii="宋体" w:eastAsia="宋体" w:hAnsi="宋体"/>
          <w:sz w:val="24"/>
        </w:rPr>
      </w:pPr>
      <w:bookmarkStart w:id="12" w:name="_Toc352752075"/>
      <w:r>
        <w:rPr>
          <w:rFonts w:ascii="宋体" w:eastAsia="宋体" w:hAnsi="宋体" w:hint="eastAsia"/>
          <w:sz w:val="24"/>
        </w:rPr>
        <w:t>开发语言</w:t>
      </w:r>
      <w:bookmarkEnd w:id="11"/>
      <w:bookmarkEnd w:id="12"/>
    </w:p>
    <w:p w:rsidR="003A49BF" w:rsidRPr="003A49BF" w:rsidRDefault="003A49BF" w:rsidP="003A49BF">
      <w:pPr>
        <w:ind w:left="420"/>
      </w:pPr>
      <w:r>
        <w:rPr>
          <w:rFonts w:hint="eastAsia"/>
        </w:rPr>
        <w:t>客户端：</w:t>
      </w:r>
      <w:r>
        <w:rPr>
          <w:rFonts w:hint="eastAsia"/>
        </w:rPr>
        <w:t>C#</w:t>
      </w:r>
    </w:p>
    <w:p w:rsidR="00EF3016" w:rsidRPr="004122B8" w:rsidRDefault="003A49BF" w:rsidP="004122B8">
      <w:pPr>
        <w:pStyle w:val="NoSpacing"/>
        <w:spacing w:line="360" w:lineRule="auto"/>
        <w:ind w:firstLine="420"/>
        <w:rPr>
          <w:rFonts w:ascii="宋体" w:hAnsi="宋体"/>
          <w:u w:color="000000"/>
        </w:rPr>
      </w:pPr>
      <w:r>
        <w:rPr>
          <w:rFonts w:ascii="宋体" w:hAnsi="宋体" w:hint="eastAsia"/>
          <w:u w:color="000000"/>
        </w:rPr>
        <w:t>管理后台：ASP.net  MVC 2</w:t>
      </w:r>
    </w:p>
    <w:p w:rsidR="00EF3016" w:rsidRDefault="004122B8" w:rsidP="000241FF">
      <w:pPr>
        <w:pStyle w:val="Heading1"/>
        <w:rPr>
          <w:u w:color="000000"/>
        </w:rPr>
      </w:pPr>
      <w:r>
        <w:rPr>
          <w:rFonts w:hint="eastAsia"/>
          <w:u w:color="000000"/>
        </w:rPr>
        <w:t>四</w:t>
      </w:r>
      <w:r w:rsidR="000241FF">
        <w:rPr>
          <w:rFonts w:hint="eastAsia"/>
          <w:u w:color="000000"/>
        </w:rPr>
        <w:t>、项目准备</w:t>
      </w:r>
    </w:p>
    <w:p w:rsidR="009F40FD" w:rsidRDefault="009F40FD" w:rsidP="000241FF">
      <w:pPr>
        <w:pStyle w:val="ListParagraph"/>
        <w:numPr>
          <w:ilvl w:val="0"/>
          <w:numId w:val="26"/>
        </w:numPr>
      </w:pPr>
      <w:r>
        <w:rPr>
          <w:rFonts w:hint="eastAsia"/>
        </w:rPr>
        <w:t>辅助我方进行功能性测试。</w:t>
      </w:r>
    </w:p>
    <w:p w:rsidR="00D21D90" w:rsidRPr="00D21D90" w:rsidRDefault="006274A9" w:rsidP="00D21D90">
      <w:pPr>
        <w:pStyle w:val="ListParagraph"/>
        <w:numPr>
          <w:ilvl w:val="0"/>
          <w:numId w:val="26"/>
        </w:numPr>
      </w:pPr>
      <w:r>
        <w:rPr>
          <w:rFonts w:hint="eastAsia"/>
        </w:rPr>
        <w:t>服务器一个。</w:t>
      </w:r>
    </w:p>
    <w:sectPr w:rsidR="00D21D90" w:rsidRPr="00D21D90" w:rsidSect="004659FC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AB0" w:rsidRDefault="00EF4AB0" w:rsidP="004659FC">
      <w:r>
        <w:separator/>
      </w:r>
    </w:p>
  </w:endnote>
  <w:endnote w:type="continuationSeparator" w:id="1">
    <w:p w:rsidR="00EF4AB0" w:rsidRDefault="00EF4AB0" w:rsidP="004659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2C9" w:rsidRDefault="000D2E3A">
    <w:pPr>
      <w:pStyle w:val="Footer"/>
      <w:framePr w:h="0" w:wrap="around" w:vAnchor="text" w:hAnchor="margin" w:xAlign="center" w:yAlign="top"/>
      <w:pBdr>
        <w:between w:val="none" w:sz="50" w:space="0" w:color="auto"/>
      </w:pBdr>
      <w:rPr>
        <w:color w:val="333333"/>
      </w:rPr>
    </w:pPr>
    <w:r>
      <w:rPr>
        <w:rFonts w:hint="eastAsia"/>
        <w:color w:val="333333"/>
      </w:rPr>
      <w:fldChar w:fldCharType="begin"/>
    </w:r>
    <w:r w:rsidR="000962E1">
      <w:rPr>
        <w:rStyle w:val="PageNumber"/>
        <w:rFonts w:hint="eastAsia"/>
        <w:color w:val="333333"/>
      </w:rPr>
      <w:instrText xml:space="preserve"> PAGE  </w:instrText>
    </w:r>
    <w:r>
      <w:rPr>
        <w:rFonts w:hint="eastAsia"/>
        <w:color w:val="333333"/>
      </w:rPr>
      <w:fldChar w:fldCharType="separate"/>
    </w:r>
    <w:r w:rsidR="00B3554F">
      <w:rPr>
        <w:rStyle w:val="PageNumber"/>
        <w:noProof/>
        <w:color w:val="333333"/>
      </w:rPr>
      <w:t>9</w:t>
    </w:r>
    <w:r>
      <w:rPr>
        <w:rFonts w:hint="eastAsia"/>
        <w:color w:val="333333"/>
      </w:rPr>
      <w:fldChar w:fldCharType="end"/>
    </w:r>
  </w:p>
  <w:p w:rsidR="004332C9" w:rsidRDefault="000962E1">
    <w:pPr>
      <w:pStyle w:val="Footer"/>
      <w:ind w:right="360"/>
      <w:jc w:val="center"/>
      <w:rPr>
        <w:color w:val="333333"/>
      </w:rPr>
    </w:pPr>
    <w:r>
      <w:rPr>
        <w:rFonts w:hint="eastAsia"/>
        <w:color w:val="333333"/>
      </w:rPr>
      <w:t>____________________________________________________________________________________________</w:t>
    </w:r>
  </w:p>
  <w:p w:rsidR="004332C9" w:rsidRDefault="00EF4AB0">
    <w:pPr>
      <w:pStyle w:val="Footer"/>
      <w:ind w:right="360"/>
      <w:jc w:val="center"/>
      <w:rPr>
        <w:b/>
        <w:bCs/>
        <w:color w:val="333333"/>
        <w:sz w:val="21"/>
        <w:szCs w:val="21"/>
      </w:rPr>
    </w:pPr>
  </w:p>
  <w:p w:rsidR="004332C9" w:rsidRDefault="000962E1">
    <w:pPr>
      <w:pStyle w:val="Footer"/>
      <w:ind w:right="360"/>
      <w:jc w:val="center"/>
      <w:rPr>
        <w:b/>
        <w:bCs/>
        <w:color w:val="333333"/>
        <w:sz w:val="21"/>
        <w:szCs w:val="21"/>
      </w:rPr>
    </w:pPr>
    <w:r>
      <w:rPr>
        <w:b/>
        <w:bCs/>
        <w:color w:val="333333"/>
        <w:sz w:val="21"/>
        <w:szCs w:val="21"/>
      </w:rPr>
      <w:t>沈阳徳铭源科技有限公司</w:t>
    </w:r>
  </w:p>
  <w:p w:rsidR="004332C9" w:rsidRDefault="000962E1">
    <w:pPr>
      <w:pStyle w:val="Footer"/>
      <w:ind w:right="360"/>
      <w:jc w:val="center"/>
      <w:rPr>
        <w:color w:val="333333"/>
      </w:rPr>
    </w:pPr>
    <w:r>
      <w:rPr>
        <w:color w:val="333333"/>
      </w:rPr>
      <w:t>Shenyang damy technology Co., Ltd</w:t>
    </w:r>
  </w:p>
  <w:p w:rsidR="004332C9" w:rsidRDefault="000962E1">
    <w:pPr>
      <w:pStyle w:val="Footer"/>
      <w:ind w:right="360"/>
      <w:jc w:val="center"/>
      <w:rPr>
        <w:color w:val="333333"/>
      </w:rPr>
    </w:pPr>
    <w:r>
      <w:rPr>
        <w:color w:val="333333"/>
      </w:rPr>
      <w:t>Http</w:t>
    </w:r>
    <w:r>
      <w:rPr>
        <w:color w:val="333333"/>
      </w:rPr>
      <w:t>：</w:t>
    </w:r>
    <w:r>
      <w:rPr>
        <w:color w:val="333333"/>
      </w:rPr>
      <w:t>//www.damytech.com</w:t>
    </w:r>
    <w:r>
      <w:rPr>
        <w:color w:val="333333"/>
      </w:rPr>
      <w:t xml:space="preserve">　</w:t>
    </w:r>
    <w:r>
      <w:rPr>
        <w:color w:val="333333"/>
      </w:rPr>
      <w:t xml:space="preserve"> E-mail</w:t>
    </w:r>
    <w:r>
      <w:rPr>
        <w:color w:val="333333"/>
      </w:rPr>
      <w:t>：</w:t>
    </w:r>
    <w:r>
      <w:rPr>
        <w:color w:val="333333"/>
      </w:rPr>
      <w:t>damy@damytech.com</w:t>
    </w:r>
    <w:r>
      <w:rPr>
        <w:color w:val="333333"/>
      </w:rPr>
      <w:t xml:space="preserve">　</w:t>
    </w:r>
    <w:r>
      <w:rPr>
        <w:color w:val="333333"/>
      </w:rPr>
      <w:t xml:space="preserve"> Tel</w:t>
    </w:r>
    <w:r>
      <w:rPr>
        <w:color w:val="333333"/>
      </w:rPr>
      <w:t>：</w:t>
    </w:r>
    <w:r>
      <w:rPr>
        <w:rFonts w:hint="eastAsia"/>
        <w:color w:val="333333"/>
      </w:rPr>
      <w:t>400-666-0490</w:t>
    </w:r>
    <w:r>
      <w:rPr>
        <w:color w:val="333333"/>
      </w:rPr>
      <w:t xml:space="preserve">　</w:t>
    </w:r>
    <w:r>
      <w:rPr>
        <w:color w:val="333333"/>
      </w:rPr>
      <w:t xml:space="preserve"> Fax</w:t>
    </w:r>
    <w:r>
      <w:rPr>
        <w:color w:val="333333"/>
      </w:rPr>
      <w:t>：</w:t>
    </w:r>
    <w:r>
      <w:rPr>
        <w:color w:val="333333"/>
      </w:rPr>
      <w:t>024-83736727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AB0" w:rsidRDefault="00EF4AB0" w:rsidP="004659FC">
      <w:r>
        <w:separator/>
      </w:r>
    </w:p>
  </w:footnote>
  <w:footnote w:type="continuationSeparator" w:id="1">
    <w:p w:rsidR="00EF4AB0" w:rsidRDefault="00EF4AB0" w:rsidP="004659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2C9" w:rsidRDefault="000D2E3A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15.5pt;height:21.75pt;mso-position-horizontal-relative:page;mso-position-vertical-relative:page">
          <v:imagedata r:id="rId1" o:title="信纸11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5"/>
      <w:numFmt w:val="bullet"/>
      <w:lvlText w:val="•"/>
      <w:lvlJc w:val="left"/>
      <w:pPr>
        <w:ind w:left="19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98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6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940" w:hanging="480"/>
      </w:pPr>
      <w:rPr>
        <w:rFonts w:ascii="Wingdings" w:hAnsi="Wingdings" w:hint="default"/>
      </w:rPr>
    </w:lvl>
  </w:abstractNum>
  <w:abstractNum w:abstractNumId="1">
    <w:nsid w:val="00000008"/>
    <w:multiLevelType w:val="multilevel"/>
    <w:tmpl w:val="00000008"/>
    <w:lvl w:ilvl="0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1680" w:hanging="480"/>
      </w:pPr>
    </w:lvl>
    <w:lvl w:ilvl="2">
      <w:start w:val="1"/>
      <w:numFmt w:val="lowerRoman"/>
      <w:lvlText w:val="%3."/>
      <w:lvlJc w:val="right"/>
      <w:pPr>
        <w:ind w:left="216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ideographTraditional"/>
      <w:lvlText w:val="%5、"/>
      <w:lvlJc w:val="left"/>
      <w:pPr>
        <w:ind w:left="3120" w:hanging="480"/>
      </w:pPr>
    </w:lvl>
    <w:lvl w:ilvl="5">
      <w:start w:val="1"/>
      <w:numFmt w:val="lowerRoman"/>
      <w:lvlText w:val="%6."/>
      <w:lvlJc w:val="right"/>
      <w:pPr>
        <w:ind w:left="3600" w:hanging="480"/>
      </w:pPr>
    </w:lvl>
    <w:lvl w:ilvl="6">
      <w:start w:val="1"/>
      <w:numFmt w:val="decimal"/>
      <w:lvlText w:val="%7."/>
      <w:lvlJc w:val="left"/>
      <w:pPr>
        <w:ind w:left="4080" w:hanging="480"/>
      </w:pPr>
    </w:lvl>
    <w:lvl w:ilvl="7">
      <w:start w:val="1"/>
      <w:numFmt w:val="ideographTraditional"/>
      <w:lvlText w:val="%8、"/>
      <w:lvlJc w:val="left"/>
      <w:pPr>
        <w:ind w:left="4560" w:hanging="480"/>
      </w:pPr>
    </w:lvl>
    <w:lvl w:ilvl="8">
      <w:start w:val="1"/>
      <w:numFmt w:val="lowerRoman"/>
      <w:lvlText w:val="%9."/>
      <w:lvlJc w:val="right"/>
      <w:pPr>
        <w:ind w:left="5040" w:hanging="480"/>
      </w:pPr>
    </w:lvl>
  </w:abstractNum>
  <w:abstractNum w:abstractNumId="2">
    <w:nsid w:val="00000010"/>
    <w:multiLevelType w:val="multilevel"/>
    <w:tmpl w:val="00000010"/>
    <w:lvl w:ilvl="0">
      <w:start w:val="1"/>
      <w:numFmt w:val="decimalEnclosedCircle"/>
      <w:lvlText w:val="%1."/>
      <w:lvlJc w:val="left"/>
      <w:pPr>
        <w:ind w:left="720" w:hanging="360"/>
      </w:pPr>
      <w:rPr>
        <w:rFonts w:hint="eastAsia"/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13"/>
    <w:multiLevelType w:val="multilevel"/>
    <w:tmpl w:val="171AABE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16"/>
    <w:multiLevelType w:val="singleLevel"/>
    <w:tmpl w:val="00000016"/>
    <w:lvl w:ilvl="0">
      <w:start w:val="1"/>
      <w:numFmt w:val="decimal"/>
      <w:suff w:val="nothing"/>
      <w:lvlText w:val="%1、"/>
      <w:lvlJc w:val="left"/>
    </w:lvl>
  </w:abstractNum>
  <w:abstractNum w:abstractNumId="5">
    <w:nsid w:val="00000017"/>
    <w:multiLevelType w:val="multilevel"/>
    <w:tmpl w:val="00000017"/>
    <w:lvl w:ilvl="0">
      <w:start w:val="4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18"/>
    <w:multiLevelType w:val="multilevel"/>
    <w:tmpl w:val="00000018"/>
    <w:lvl w:ilvl="0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>
    <w:nsid w:val="00000019"/>
    <w:multiLevelType w:val="multilevel"/>
    <w:tmpl w:val="00000019"/>
    <w:lvl w:ilvl="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1A"/>
    <w:multiLevelType w:val="multilevel"/>
    <w:tmpl w:val="0000001A"/>
    <w:lvl w:ilvl="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1566891"/>
    <w:multiLevelType w:val="hybridMultilevel"/>
    <w:tmpl w:val="B1020982"/>
    <w:lvl w:ilvl="0" w:tplc="F3FA58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10">
    <w:nsid w:val="05A35B2B"/>
    <w:multiLevelType w:val="hybridMultilevel"/>
    <w:tmpl w:val="50ECC90E"/>
    <w:lvl w:ilvl="0" w:tplc="C5EC75B0">
      <w:start w:val="1"/>
      <w:numFmt w:val="decimal"/>
      <w:lvlText w:val="%1）"/>
      <w:lvlJc w:val="left"/>
      <w:pPr>
        <w:ind w:left="14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11">
    <w:nsid w:val="1426234C"/>
    <w:multiLevelType w:val="hybridMultilevel"/>
    <w:tmpl w:val="BCC67954"/>
    <w:lvl w:ilvl="0" w:tplc="0409000F">
      <w:start w:val="1"/>
      <w:numFmt w:val="decimal"/>
      <w:lvlText w:val="%1."/>
      <w:lvlJc w:val="left"/>
      <w:pPr>
        <w:ind w:left="1129" w:hanging="420"/>
      </w:p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2">
    <w:nsid w:val="19724F47"/>
    <w:multiLevelType w:val="hybridMultilevel"/>
    <w:tmpl w:val="4FE45E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DCA743F"/>
    <w:multiLevelType w:val="hybridMultilevel"/>
    <w:tmpl w:val="8D0EE0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61E776E"/>
    <w:multiLevelType w:val="hybridMultilevel"/>
    <w:tmpl w:val="9FCA885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8FDC88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BD30713"/>
    <w:multiLevelType w:val="hybridMultilevel"/>
    <w:tmpl w:val="F2740A1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D7A5FF0"/>
    <w:multiLevelType w:val="hybridMultilevel"/>
    <w:tmpl w:val="A56E059C"/>
    <w:lvl w:ilvl="0" w:tplc="C98C900A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>
    <w:nsid w:val="33E807C0"/>
    <w:multiLevelType w:val="hybridMultilevel"/>
    <w:tmpl w:val="EB2482FC"/>
    <w:lvl w:ilvl="0" w:tplc="C98C900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8">
    <w:nsid w:val="35DB43F8"/>
    <w:multiLevelType w:val="hybridMultilevel"/>
    <w:tmpl w:val="5442EDA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377952FE"/>
    <w:multiLevelType w:val="hybridMultilevel"/>
    <w:tmpl w:val="D4F09DD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4A5A1665"/>
    <w:multiLevelType w:val="hybridMultilevel"/>
    <w:tmpl w:val="85881652"/>
    <w:lvl w:ilvl="0" w:tplc="0409000F">
      <w:start w:val="1"/>
      <w:numFmt w:val="decimal"/>
      <w:lvlText w:val="%1.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1">
    <w:nsid w:val="4B105EBC"/>
    <w:multiLevelType w:val="hybridMultilevel"/>
    <w:tmpl w:val="7CB6D3AC"/>
    <w:lvl w:ilvl="0" w:tplc="10666C18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5B1E6400"/>
    <w:multiLevelType w:val="hybridMultilevel"/>
    <w:tmpl w:val="468CE36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60281EAE"/>
    <w:multiLevelType w:val="hybridMultilevel"/>
    <w:tmpl w:val="7B18C8D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62995850"/>
    <w:multiLevelType w:val="hybridMultilevel"/>
    <w:tmpl w:val="11C40A5E"/>
    <w:lvl w:ilvl="0" w:tplc="8E747BC8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5">
    <w:nsid w:val="72AC7889"/>
    <w:multiLevelType w:val="hybridMultilevel"/>
    <w:tmpl w:val="3E50F1DA"/>
    <w:lvl w:ilvl="0" w:tplc="C98C90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77E978F1"/>
    <w:multiLevelType w:val="hybridMultilevel"/>
    <w:tmpl w:val="1C9ACAD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7E1C5BD5"/>
    <w:multiLevelType w:val="hybridMultilevel"/>
    <w:tmpl w:val="7212AF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ED15C4B"/>
    <w:multiLevelType w:val="multilevel"/>
    <w:tmpl w:val="00000000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4"/>
  </w:num>
  <w:num w:numId="10">
    <w:abstractNumId w:val="25"/>
  </w:num>
  <w:num w:numId="11">
    <w:abstractNumId w:val="16"/>
  </w:num>
  <w:num w:numId="12">
    <w:abstractNumId w:val="17"/>
  </w:num>
  <w:num w:numId="13">
    <w:abstractNumId w:val="24"/>
  </w:num>
  <w:num w:numId="14">
    <w:abstractNumId w:val="23"/>
  </w:num>
  <w:num w:numId="15">
    <w:abstractNumId w:val="15"/>
  </w:num>
  <w:num w:numId="16">
    <w:abstractNumId w:val="9"/>
  </w:num>
  <w:num w:numId="17">
    <w:abstractNumId w:val="10"/>
  </w:num>
  <w:num w:numId="18">
    <w:abstractNumId w:val="11"/>
  </w:num>
  <w:num w:numId="19">
    <w:abstractNumId w:val="26"/>
  </w:num>
  <w:num w:numId="20">
    <w:abstractNumId w:val="12"/>
  </w:num>
  <w:num w:numId="21">
    <w:abstractNumId w:val="14"/>
  </w:num>
  <w:num w:numId="22">
    <w:abstractNumId w:val="21"/>
  </w:num>
  <w:num w:numId="23">
    <w:abstractNumId w:val="18"/>
  </w:num>
  <w:num w:numId="24">
    <w:abstractNumId w:val="28"/>
  </w:num>
  <w:num w:numId="25">
    <w:abstractNumId w:val="13"/>
  </w:num>
  <w:num w:numId="26">
    <w:abstractNumId w:val="22"/>
  </w:num>
  <w:num w:numId="27">
    <w:abstractNumId w:val="20"/>
  </w:num>
  <w:num w:numId="28">
    <w:abstractNumId w:val="27"/>
  </w:num>
  <w:num w:numId="2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82C20"/>
    <w:rsid w:val="00017439"/>
    <w:rsid w:val="000241FF"/>
    <w:rsid w:val="00025A0F"/>
    <w:rsid w:val="00046937"/>
    <w:rsid w:val="00056D05"/>
    <w:rsid w:val="0005763A"/>
    <w:rsid w:val="00066153"/>
    <w:rsid w:val="000672F7"/>
    <w:rsid w:val="000816B8"/>
    <w:rsid w:val="0008601F"/>
    <w:rsid w:val="0009332F"/>
    <w:rsid w:val="000962E1"/>
    <w:rsid w:val="000D2E3A"/>
    <w:rsid w:val="000D35A6"/>
    <w:rsid w:val="000D54FE"/>
    <w:rsid w:val="000D7272"/>
    <w:rsid w:val="000F12E0"/>
    <w:rsid w:val="001001FC"/>
    <w:rsid w:val="001202A6"/>
    <w:rsid w:val="00130C8A"/>
    <w:rsid w:val="00135B52"/>
    <w:rsid w:val="0013612D"/>
    <w:rsid w:val="001472AE"/>
    <w:rsid w:val="00155C35"/>
    <w:rsid w:val="00166895"/>
    <w:rsid w:val="00185B94"/>
    <w:rsid w:val="00185BEE"/>
    <w:rsid w:val="001C084B"/>
    <w:rsid w:val="00221384"/>
    <w:rsid w:val="002307D6"/>
    <w:rsid w:val="00265B7E"/>
    <w:rsid w:val="002832AE"/>
    <w:rsid w:val="00294731"/>
    <w:rsid w:val="002E2940"/>
    <w:rsid w:val="0036250D"/>
    <w:rsid w:val="00382C20"/>
    <w:rsid w:val="00391F4D"/>
    <w:rsid w:val="003A49BF"/>
    <w:rsid w:val="003C0F9D"/>
    <w:rsid w:val="003C47A7"/>
    <w:rsid w:val="003D6064"/>
    <w:rsid w:val="003F2C89"/>
    <w:rsid w:val="003F3682"/>
    <w:rsid w:val="003F4D57"/>
    <w:rsid w:val="00400800"/>
    <w:rsid w:val="004122B8"/>
    <w:rsid w:val="00427BCF"/>
    <w:rsid w:val="00440323"/>
    <w:rsid w:val="004458BB"/>
    <w:rsid w:val="004659FC"/>
    <w:rsid w:val="00482784"/>
    <w:rsid w:val="004A2FAB"/>
    <w:rsid w:val="004B0D34"/>
    <w:rsid w:val="004D06C7"/>
    <w:rsid w:val="004D0BDA"/>
    <w:rsid w:val="004F53D8"/>
    <w:rsid w:val="005014F3"/>
    <w:rsid w:val="00564B6F"/>
    <w:rsid w:val="005856E6"/>
    <w:rsid w:val="005873DE"/>
    <w:rsid w:val="005943DC"/>
    <w:rsid w:val="005A0092"/>
    <w:rsid w:val="005A2C6F"/>
    <w:rsid w:val="005B053F"/>
    <w:rsid w:val="005C6AFD"/>
    <w:rsid w:val="005E3914"/>
    <w:rsid w:val="005F0B43"/>
    <w:rsid w:val="00626746"/>
    <w:rsid w:val="006274A9"/>
    <w:rsid w:val="006461DA"/>
    <w:rsid w:val="006466D6"/>
    <w:rsid w:val="00671D52"/>
    <w:rsid w:val="006B14D8"/>
    <w:rsid w:val="006B30F5"/>
    <w:rsid w:val="006B3D23"/>
    <w:rsid w:val="006B53D7"/>
    <w:rsid w:val="006D2544"/>
    <w:rsid w:val="006E3125"/>
    <w:rsid w:val="006E787E"/>
    <w:rsid w:val="006F6FF2"/>
    <w:rsid w:val="007021E5"/>
    <w:rsid w:val="00706023"/>
    <w:rsid w:val="00724FC3"/>
    <w:rsid w:val="00746C56"/>
    <w:rsid w:val="00750126"/>
    <w:rsid w:val="00755F88"/>
    <w:rsid w:val="00757F98"/>
    <w:rsid w:val="00763A5B"/>
    <w:rsid w:val="00764B1B"/>
    <w:rsid w:val="00776EDE"/>
    <w:rsid w:val="00777854"/>
    <w:rsid w:val="00784DD3"/>
    <w:rsid w:val="007A10AF"/>
    <w:rsid w:val="007A32F5"/>
    <w:rsid w:val="007B695C"/>
    <w:rsid w:val="007E0B92"/>
    <w:rsid w:val="007E3250"/>
    <w:rsid w:val="007F4628"/>
    <w:rsid w:val="008128FC"/>
    <w:rsid w:val="00875779"/>
    <w:rsid w:val="0088616C"/>
    <w:rsid w:val="008B12A0"/>
    <w:rsid w:val="008B1B04"/>
    <w:rsid w:val="008B7328"/>
    <w:rsid w:val="008C5C59"/>
    <w:rsid w:val="008E107F"/>
    <w:rsid w:val="008E4EE7"/>
    <w:rsid w:val="0092181B"/>
    <w:rsid w:val="0093750D"/>
    <w:rsid w:val="00944882"/>
    <w:rsid w:val="0095008E"/>
    <w:rsid w:val="00960E29"/>
    <w:rsid w:val="0096419C"/>
    <w:rsid w:val="009971CF"/>
    <w:rsid w:val="009A4753"/>
    <w:rsid w:val="009A581F"/>
    <w:rsid w:val="009A6F32"/>
    <w:rsid w:val="009B6FA8"/>
    <w:rsid w:val="009D40BE"/>
    <w:rsid w:val="009E57C0"/>
    <w:rsid w:val="009E6CC7"/>
    <w:rsid w:val="009F130C"/>
    <w:rsid w:val="009F40FD"/>
    <w:rsid w:val="00A061EF"/>
    <w:rsid w:val="00A23B03"/>
    <w:rsid w:val="00A35AC0"/>
    <w:rsid w:val="00A704EF"/>
    <w:rsid w:val="00A74747"/>
    <w:rsid w:val="00A902F3"/>
    <w:rsid w:val="00AB3C33"/>
    <w:rsid w:val="00AB57E8"/>
    <w:rsid w:val="00B03EC8"/>
    <w:rsid w:val="00B0751E"/>
    <w:rsid w:val="00B26155"/>
    <w:rsid w:val="00B3554F"/>
    <w:rsid w:val="00B571D8"/>
    <w:rsid w:val="00B67AE1"/>
    <w:rsid w:val="00B77606"/>
    <w:rsid w:val="00B8320F"/>
    <w:rsid w:val="00B86CD3"/>
    <w:rsid w:val="00B9492B"/>
    <w:rsid w:val="00BA478E"/>
    <w:rsid w:val="00BD407B"/>
    <w:rsid w:val="00C06F30"/>
    <w:rsid w:val="00C25AE8"/>
    <w:rsid w:val="00C63EE7"/>
    <w:rsid w:val="00C70C75"/>
    <w:rsid w:val="00C735AA"/>
    <w:rsid w:val="00C75296"/>
    <w:rsid w:val="00C84C82"/>
    <w:rsid w:val="00CA7131"/>
    <w:rsid w:val="00CB2DEF"/>
    <w:rsid w:val="00CC3118"/>
    <w:rsid w:val="00CD38BD"/>
    <w:rsid w:val="00CF1B17"/>
    <w:rsid w:val="00CF257D"/>
    <w:rsid w:val="00CF666C"/>
    <w:rsid w:val="00CF7E55"/>
    <w:rsid w:val="00D01831"/>
    <w:rsid w:val="00D064FE"/>
    <w:rsid w:val="00D06ED6"/>
    <w:rsid w:val="00D13111"/>
    <w:rsid w:val="00D21D90"/>
    <w:rsid w:val="00D27D39"/>
    <w:rsid w:val="00D328AD"/>
    <w:rsid w:val="00D35790"/>
    <w:rsid w:val="00D37FF9"/>
    <w:rsid w:val="00D40930"/>
    <w:rsid w:val="00D7249B"/>
    <w:rsid w:val="00D84D02"/>
    <w:rsid w:val="00D905AC"/>
    <w:rsid w:val="00DB56CE"/>
    <w:rsid w:val="00DC261A"/>
    <w:rsid w:val="00DC3254"/>
    <w:rsid w:val="00DC4F9F"/>
    <w:rsid w:val="00DE3B9B"/>
    <w:rsid w:val="00DF0420"/>
    <w:rsid w:val="00E068A8"/>
    <w:rsid w:val="00E1437B"/>
    <w:rsid w:val="00E20E97"/>
    <w:rsid w:val="00E21B6D"/>
    <w:rsid w:val="00E24636"/>
    <w:rsid w:val="00E41AD0"/>
    <w:rsid w:val="00E67260"/>
    <w:rsid w:val="00E80E88"/>
    <w:rsid w:val="00E9755F"/>
    <w:rsid w:val="00EA72BB"/>
    <w:rsid w:val="00EB2882"/>
    <w:rsid w:val="00EB2B87"/>
    <w:rsid w:val="00EB3D30"/>
    <w:rsid w:val="00EB554D"/>
    <w:rsid w:val="00EF3016"/>
    <w:rsid w:val="00EF4AB0"/>
    <w:rsid w:val="00EF4C1C"/>
    <w:rsid w:val="00EF5065"/>
    <w:rsid w:val="00F01181"/>
    <w:rsid w:val="00F20762"/>
    <w:rsid w:val="00F62312"/>
    <w:rsid w:val="00F84053"/>
    <w:rsid w:val="00FC2003"/>
    <w:rsid w:val="00FC6382"/>
    <w:rsid w:val="00FD6446"/>
    <w:rsid w:val="00FE05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C2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382C2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Heading2Char"/>
    <w:qFormat/>
    <w:rsid w:val="00382C2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382C2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2C20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Heading2Char">
    <w:name w:val="Heading 2 Char"/>
    <w:basedOn w:val="DefaultParagraphFont"/>
    <w:link w:val="Heading2"/>
    <w:rsid w:val="00382C20"/>
    <w:rPr>
      <w:rFonts w:ascii="Arial" w:eastAsia="黑体" w:hAnsi="Arial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382C20"/>
    <w:rPr>
      <w:rFonts w:ascii="Times New Roman" w:eastAsia="宋体" w:hAnsi="Times New Roman" w:cs="Times New Roman"/>
      <w:b/>
      <w:kern w:val="0"/>
      <w:sz w:val="32"/>
      <w:szCs w:val="20"/>
    </w:rPr>
  </w:style>
  <w:style w:type="character" w:styleId="Hyperlink">
    <w:name w:val="Hyperlink"/>
    <w:basedOn w:val="DefaultParagraphFont"/>
    <w:rsid w:val="00382C20"/>
    <w:rPr>
      <w:color w:val="0000FF"/>
      <w:u w:val="single"/>
    </w:rPr>
  </w:style>
  <w:style w:type="character" w:styleId="PageNumber">
    <w:name w:val="page number"/>
    <w:basedOn w:val="DefaultParagraphFont"/>
    <w:rsid w:val="00382C20"/>
  </w:style>
  <w:style w:type="paragraph" w:styleId="TOC2">
    <w:name w:val="toc 2"/>
    <w:basedOn w:val="Normal"/>
    <w:next w:val="Normal"/>
    <w:uiPriority w:val="39"/>
    <w:rsid w:val="00382C20"/>
    <w:pPr>
      <w:ind w:left="240"/>
    </w:pPr>
  </w:style>
  <w:style w:type="paragraph" w:styleId="TOC1">
    <w:name w:val="toc 1"/>
    <w:basedOn w:val="Normal"/>
    <w:next w:val="Normal"/>
    <w:uiPriority w:val="39"/>
    <w:rsid w:val="00382C20"/>
  </w:style>
  <w:style w:type="paragraph" w:styleId="Footer">
    <w:name w:val="footer"/>
    <w:basedOn w:val="Normal"/>
    <w:link w:val="FooterChar"/>
    <w:rsid w:val="00382C2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382C20"/>
    <w:rPr>
      <w:rFonts w:ascii="Times New Roman" w:eastAsia="宋体" w:hAnsi="Times New Roman" w:cs="Times New Roman"/>
      <w:sz w:val="18"/>
      <w:szCs w:val="20"/>
    </w:rPr>
  </w:style>
  <w:style w:type="paragraph" w:styleId="Header">
    <w:name w:val="header"/>
    <w:basedOn w:val="Normal"/>
    <w:link w:val="HeaderChar"/>
    <w:rsid w:val="00382C2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HeaderChar">
    <w:name w:val="Header Char"/>
    <w:basedOn w:val="DefaultParagraphFont"/>
    <w:link w:val="Header"/>
    <w:rsid w:val="00382C20"/>
    <w:rPr>
      <w:rFonts w:ascii="Times New Roman" w:eastAsia="宋体" w:hAnsi="Times New Roman" w:cs="Times New Roman"/>
      <w:sz w:val="18"/>
      <w:szCs w:val="20"/>
    </w:rPr>
  </w:style>
  <w:style w:type="paragraph" w:styleId="ListParagraph">
    <w:name w:val="List Paragraph"/>
    <w:basedOn w:val="Normal"/>
    <w:uiPriority w:val="34"/>
    <w:qFormat/>
    <w:rsid w:val="00382C20"/>
    <w:pPr>
      <w:ind w:left="720"/>
      <w:contextualSpacing/>
    </w:pPr>
  </w:style>
  <w:style w:type="paragraph" w:styleId="NoSpacing">
    <w:name w:val="No Spacing"/>
    <w:uiPriority w:val="1"/>
    <w:qFormat/>
    <w:rsid w:val="00382C20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C2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C20"/>
    <w:rPr>
      <w:rFonts w:ascii="Times New Roman" w:eastAsia="宋体" w:hAnsi="Times New Roman" w:cs="Times New Roman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21B6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21B6D"/>
    <w:pPr>
      <w:ind w:leftChars="400" w:left="850"/>
    </w:pPr>
  </w:style>
  <w:style w:type="paragraph" w:customStyle="1" w:styleId="NoSpacing1">
    <w:name w:val="No Spacing1"/>
    <w:rsid w:val="009971CF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ListParagraph1">
    <w:name w:val="List Paragraph1"/>
    <w:basedOn w:val="Normal"/>
    <w:rsid w:val="00DF0420"/>
    <w:pPr>
      <w:ind w:firstLineChars="200" w:firstLine="420"/>
    </w:pPr>
    <w:rPr>
      <w:rFonts w:ascii="Calibri" w:hAnsi="Calibr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42C9D-D232-4FE1-B46B-E8AAE1E84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10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177</cp:revision>
  <dcterms:created xsi:type="dcterms:W3CDTF">2013-04-02T04:50:00Z</dcterms:created>
  <dcterms:modified xsi:type="dcterms:W3CDTF">2013-08-24T10:44:00Z</dcterms:modified>
</cp:coreProperties>
</file>